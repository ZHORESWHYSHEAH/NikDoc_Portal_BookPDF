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8A57A">
      <w:pPr>
        <w:jc w:val="center"/>
        <w:rPr>
          <w:rFonts w:hint="default" w:ascii="Times New Roman" w:hAnsi="Times New Roman" w:cs="Times New Roman"/>
        </w:rPr>
      </w:pPr>
      <w:r>
        <w:rPr>
          <w:rFonts w:hint="default" w:ascii="Times New Roman" w:hAnsi="Times New Roman" w:cs="Times New Roman"/>
          <w:b/>
          <w:sz w:val="48"/>
        </w:rPr>
        <w:t>Secure PDF Distribution &amp; Accessible Document Reader</w:t>
      </w:r>
    </w:p>
    <w:p w14:paraId="1A11942E">
      <w:pPr>
        <w:jc w:val="center"/>
        <w:rPr>
          <w:rFonts w:hint="default" w:ascii="Times New Roman" w:hAnsi="Times New Roman" w:cs="Times New Roman"/>
        </w:rPr>
      </w:pPr>
      <w:r>
        <w:rPr>
          <w:rFonts w:hint="default" w:ascii="Times New Roman" w:hAnsi="Times New Roman" w:cs="Times New Roman"/>
          <w:i/>
          <w:sz w:val="24"/>
        </w:rPr>
        <w:t>Project Specification, Functional Requirements, Technical Architecture &amp; Future Scope</w:t>
      </w:r>
    </w:p>
    <w:p w14:paraId="580C65CD">
      <w:pPr>
        <w:jc w:val="center"/>
        <w:rPr>
          <w:rFonts w:hint="default" w:ascii="Times New Roman" w:hAnsi="Times New Roman" w:cs="Times New Roman"/>
        </w:rPr>
      </w:pPr>
      <w:r>
        <w:rPr>
          <w:rFonts w:hint="default" w:ascii="Times New Roman" w:hAnsi="Times New Roman" w:cs="Times New Roman"/>
          <w:b/>
        </w:rPr>
        <w:t>Incremental, accessibility-first, scalable web application</w:t>
      </w:r>
    </w:p>
    <w:p w14:paraId="03F3E136">
      <w:pPr>
        <w:pStyle w:val="2"/>
        <w:rPr>
          <w:rFonts w:hint="default" w:ascii="Times New Roman" w:hAnsi="Times New Roman" w:cs="Times New Roman"/>
        </w:rPr>
      </w:pPr>
      <w:r>
        <w:rPr>
          <w:rFonts w:hint="default" w:ascii="Times New Roman" w:hAnsi="Times New Roman" w:cs="Times New Roman"/>
        </w:rPr>
        <w:t>1. Project Overview</w:t>
      </w:r>
    </w:p>
    <w:p w14:paraId="53A2AA43">
      <w:pPr>
        <w:rPr>
          <w:rFonts w:hint="default" w:ascii="Times New Roman" w:hAnsi="Times New Roman" w:cs="Times New Roman"/>
        </w:rPr>
      </w:pPr>
      <w:r>
        <w:rPr>
          <w:rFonts w:hint="default" w:ascii="Times New Roman" w:hAnsi="Times New Roman" w:cs="Times New Roman"/>
        </w:rPr>
        <w:t>The project is a secure web-based PDF distribution and reading platform. An administrator uploads PDFs or folders containing multiple PDFs. The system organizes these documents and generates a unique user-access URL for each user. A user opening the URL sees a professional, responsive file-manager-style interface containing the PDFs made available to that user. Selecting a PDF opens an accessible browser-based document reader.</w:t>
      </w:r>
    </w:p>
    <w:p w14:paraId="071DB897">
      <w:pPr>
        <w:rPr>
          <w:rFonts w:hint="default" w:ascii="Times New Roman" w:hAnsi="Times New Roman" w:cs="Times New Roman"/>
        </w:rPr>
      </w:pPr>
      <w:r>
        <w:rPr>
          <w:rFonts w:hint="default" w:ascii="Times New Roman" w:hAnsi="Times New Roman" w:cs="Times New Roman"/>
        </w:rPr>
        <w:t>The system is intentionally designed using an incremental model: the first release should be simple, stable, fast, secure, accessibility-compliant, and production-ready, while its architecture must leave clean extension points for future capabilities.</w:t>
      </w:r>
    </w:p>
    <w:p w14:paraId="3C74A37B">
      <w:pPr>
        <w:pStyle w:val="2"/>
        <w:rPr>
          <w:rFonts w:hint="default" w:ascii="Times New Roman" w:hAnsi="Times New Roman" w:cs="Times New Roman"/>
        </w:rPr>
      </w:pPr>
      <w:r>
        <w:rPr>
          <w:rFonts w:hint="default" w:ascii="Times New Roman" w:hAnsi="Times New Roman" w:cs="Times New Roman"/>
        </w:rPr>
        <w:t>2. Core Goals</w:t>
      </w:r>
    </w:p>
    <w:p w14:paraId="6FB90A67">
      <w:pPr>
        <w:pStyle w:val="23"/>
        <w:rPr>
          <w:rFonts w:hint="default" w:ascii="Times New Roman" w:hAnsi="Times New Roman" w:cs="Times New Roman"/>
        </w:rPr>
      </w:pPr>
      <w:r>
        <w:rPr>
          <w:rFonts w:hint="default" w:ascii="Times New Roman" w:hAnsi="Times New Roman" w:cs="Times New Roman"/>
        </w:rPr>
        <w:t>Responsive experience across desktop, tablet and mobile devices.</w:t>
      </w:r>
    </w:p>
    <w:p w14:paraId="2CB527E1">
      <w:pPr>
        <w:pStyle w:val="23"/>
        <w:rPr>
          <w:rFonts w:hint="default" w:ascii="Times New Roman" w:hAnsi="Times New Roman" w:cs="Times New Roman"/>
        </w:rPr>
      </w:pPr>
      <w:r>
        <w:rPr>
          <w:rFonts w:hint="default" w:ascii="Times New Roman" w:hAnsi="Times New Roman" w:cs="Times New Roman"/>
        </w:rPr>
        <w:t>Keyboard-accessible and accessibility-first UI following current WCAG principles.</w:t>
      </w:r>
    </w:p>
    <w:p w14:paraId="62C848E8">
      <w:pPr>
        <w:pStyle w:val="23"/>
        <w:rPr>
          <w:rFonts w:hint="default" w:ascii="Times New Roman" w:hAnsi="Times New Roman" w:cs="Times New Roman"/>
        </w:rPr>
      </w:pPr>
      <w:r>
        <w:rPr>
          <w:rFonts w:hint="default" w:ascii="Times New Roman" w:hAnsi="Times New Roman" w:cs="Times New Roman"/>
        </w:rPr>
        <w:t>Simple PDF library/file-manager interface for end users.</w:t>
      </w:r>
    </w:p>
    <w:p w14:paraId="27022BD4">
      <w:pPr>
        <w:pStyle w:val="23"/>
        <w:rPr>
          <w:rFonts w:hint="default" w:ascii="Times New Roman" w:hAnsi="Times New Roman" w:cs="Times New Roman"/>
        </w:rPr>
      </w:pPr>
      <w:r>
        <w:rPr>
          <w:rFonts w:hint="default" w:ascii="Times New Roman" w:hAnsi="Times New Roman" w:cs="Times New Roman"/>
        </w:rPr>
        <w:t>Administrator-controlled PDF and folder upload workflow.</w:t>
      </w:r>
    </w:p>
    <w:p w14:paraId="47891844">
      <w:pPr>
        <w:pStyle w:val="23"/>
        <w:rPr>
          <w:rFonts w:hint="default" w:ascii="Times New Roman" w:hAnsi="Times New Roman" w:cs="Times New Roman"/>
        </w:rPr>
      </w:pPr>
      <w:r>
        <w:rPr>
          <w:rFonts w:hint="default" w:ascii="Times New Roman" w:hAnsi="Times New Roman" w:cs="Times New Roman"/>
        </w:rPr>
        <w:t>Unique URL-based access for each user.</w:t>
      </w:r>
    </w:p>
    <w:p w14:paraId="19CD9210">
      <w:pPr>
        <w:pStyle w:val="23"/>
        <w:rPr>
          <w:rFonts w:hint="default" w:ascii="Times New Roman" w:hAnsi="Times New Roman" w:cs="Times New Roman"/>
        </w:rPr>
      </w:pPr>
      <w:r>
        <w:rPr>
          <w:rFonts w:hint="default" w:ascii="Times New Roman" w:hAnsi="Times New Roman" w:cs="Times New Roman"/>
        </w:rPr>
        <w:t>Reliable audit logging with timestamps for security and dispute resolution.</w:t>
      </w:r>
    </w:p>
    <w:p w14:paraId="69C9E9C5">
      <w:pPr>
        <w:pStyle w:val="23"/>
        <w:rPr>
          <w:rFonts w:hint="default" w:ascii="Times New Roman" w:hAnsi="Times New Roman" w:cs="Times New Roman"/>
        </w:rPr>
      </w:pPr>
      <w:r>
        <w:rPr>
          <w:rFonts w:hint="default" w:ascii="Times New Roman" w:hAnsi="Times New Roman" w:cs="Times New Roman"/>
        </w:rPr>
        <w:t>Fast delivery and efficient concurrency for hundreds of simultaneous users.</w:t>
      </w:r>
    </w:p>
    <w:p w14:paraId="6D773058">
      <w:pPr>
        <w:pStyle w:val="23"/>
        <w:rPr>
          <w:rFonts w:hint="default" w:ascii="Times New Roman" w:hAnsi="Times New Roman" w:cs="Times New Roman"/>
        </w:rPr>
      </w:pPr>
      <w:r>
        <w:rPr>
          <w:rFonts w:hint="default" w:ascii="Times New Roman" w:hAnsi="Times New Roman" w:cs="Times New Roman"/>
        </w:rPr>
        <w:t>Secure document access without requiring a URL importer.</w:t>
      </w:r>
    </w:p>
    <w:p w14:paraId="41CD9574">
      <w:pPr>
        <w:pStyle w:val="23"/>
        <w:rPr>
          <w:rFonts w:hint="default" w:ascii="Times New Roman" w:hAnsi="Times New Roman" w:cs="Times New Roman"/>
        </w:rPr>
      </w:pPr>
      <w:r>
        <w:rPr>
          <w:rFonts w:hint="default" w:ascii="Times New Roman" w:hAnsi="Times New Roman" w:cs="Times New Roman"/>
        </w:rPr>
        <w:t>Clean separation of frontend, backend, storage, database and audit components.</w:t>
      </w:r>
    </w:p>
    <w:p w14:paraId="77816C2B">
      <w:pPr>
        <w:pStyle w:val="23"/>
        <w:rPr>
          <w:rFonts w:hint="default" w:ascii="Times New Roman" w:hAnsi="Times New Roman" w:cs="Times New Roman"/>
        </w:rPr>
      </w:pPr>
      <w:r>
        <w:rPr>
          <w:rFonts w:hint="default" w:ascii="Times New Roman" w:hAnsi="Times New Roman" w:cs="Times New Roman"/>
        </w:rPr>
        <w:t>Future-proof architecture that supports incremental feature additions.</w:t>
      </w:r>
    </w:p>
    <w:p w14:paraId="3E0524F0">
      <w:pPr>
        <w:pStyle w:val="2"/>
        <w:rPr>
          <w:rFonts w:hint="default" w:ascii="Times New Roman" w:hAnsi="Times New Roman" w:cs="Times New Roman"/>
        </w:rPr>
      </w:pPr>
      <w:r>
        <w:rPr>
          <w:rFonts w:hint="default" w:ascii="Times New Roman" w:hAnsi="Times New Roman" w:cs="Times New Roman"/>
        </w:rPr>
        <w:t>3. Scope of Version 1</w:t>
      </w:r>
    </w:p>
    <w:p w14:paraId="39ABED06">
      <w:pPr>
        <w:pStyle w:val="3"/>
        <w:rPr>
          <w:rFonts w:hint="default" w:ascii="Times New Roman" w:hAnsi="Times New Roman" w:cs="Times New Roman"/>
        </w:rPr>
      </w:pPr>
      <w:r>
        <w:rPr>
          <w:rFonts w:hint="default" w:ascii="Times New Roman" w:hAnsi="Times New Roman" w:cs="Times New Roman"/>
        </w:rPr>
        <w:t>3.1 Administrator</w:t>
      </w:r>
    </w:p>
    <w:p w14:paraId="01523BA3">
      <w:pPr>
        <w:pStyle w:val="23"/>
        <w:rPr>
          <w:rFonts w:hint="default" w:ascii="Times New Roman" w:hAnsi="Times New Roman" w:cs="Times New Roman"/>
        </w:rPr>
      </w:pPr>
      <w:r>
        <w:rPr>
          <w:rFonts w:hint="default" w:ascii="Times New Roman" w:hAnsi="Times New Roman" w:cs="Times New Roman"/>
        </w:rPr>
        <w:t>Secure administrator login.</w:t>
      </w:r>
    </w:p>
    <w:p w14:paraId="551328D3">
      <w:pPr>
        <w:pStyle w:val="23"/>
        <w:rPr>
          <w:rFonts w:hint="default" w:ascii="Times New Roman" w:hAnsi="Times New Roman" w:cs="Times New Roman"/>
        </w:rPr>
      </w:pPr>
      <w:r>
        <w:rPr>
          <w:rFonts w:hint="default" w:ascii="Times New Roman" w:hAnsi="Times New Roman" w:cs="Times New Roman"/>
        </w:rPr>
        <w:t>Admin dashboard with overview statistics.</w:t>
      </w:r>
    </w:p>
    <w:p w14:paraId="572196E8">
      <w:pPr>
        <w:pStyle w:val="23"/>
        <w:rPr>
          <w:rFonts w:hint="default" w:ascii="Times New Roman" w:hAnsi="Times New Roman" w:cs="Times New Roman"/>
        </w:rPr>
      </w:pPr>
      <w:r>
        <w:rPr>
          <w:rFonts w:hint="default" w:ascii="Times New Roman" w:hAnsi="Times New Roman" w:cs="Times New Roman"/>
        </w:rPr>
        <w:t>Upload individual</w:t>
      </w:r>
      <w:r>
        <w:rPr>
          <w:rFonts w:hint="default" w:ascii="Times New Roman" w:hAnsi="Times New Roman" w:cs="Times New Roman"/>
          <w:lang w:val="en-US"/>
        </w:rPr>
        <w:t>/multiple</w:t>
      </w:r>
      <w:r>
        <w:rPr>
          <w:rFonts w:hint="default" w:ascii="Times New Roman" w:hAnsi="Times New Roman" w:cs="Times New Roman"/>
        </w:rPr>
        <w:t xml:space="preserve"> PDF files.</w:t>
      </w:r>
    </w:p>
    <w:p w14:paraId="6DC5D8CF">
      <w:pPr>
        <w:pStyle w:val="23"/>
        <w:rPr>
          <w:rFonts w:hint="default" w:ascii="Times New Roman" w:hAnsi="Times New Roman" w:cs="Times New Roman"/>
        </w:rPr>
      </w:pPr>
      <w:r>
        <w:rPr>
          <w:rFonts w:hint="default" w:ascii="Times New Roman" w:hAnsi="Times New Roman" w:cs="Times New Roman"/>
        </w:rPr>
        <w:t>Upload/import folders containing multiple PDFs.</w:t>
      </w:r>
    </w:p>
    <w:p w14:paraId="114FE8C6">
      <w:pPr>
        <w:pStyle w:val="23"/>
        <w:rPr>
          <w:rFonts w:hint="default" w:ascii="Times New Roman" w:hAnsi="Times New Roman" w:cs="Times New Roman"/>
        </w:rPr>
      </w:pPr>
      <w:r>
        <w:rPr>
          <w:rFonts w:hint="default" w:ascii="Times New Roman" w:hAnsi="Times New Roman" w:cs="Times New Roman"/>
        </w:rPr>
        <w:t>Create and manage document collections/folders.</w:t>
      </w:r>
    </w:p>
    <w:p w14:paraId="66550807">
      <w:pPr>
        <w:pStyle w:val="23"/>
        <w:rPr>
          <w:rFonts w:hint="default" w:ascii="Times New Roman" w:hAnsi="Times New Roman" w:cs="Times New Roman"/>
        </w:rPr>
      </w:pPr>
      <w:r>
        <w:rPr>
          <w:rFonts w:hint="default" w:ascii="Times New Roman" w:hAnsi="Times New Roman" w:cs="Times New Roman"/>
        </w:rPr>
        <w:t>Create users or recipients and assign document collections.</w:t>
      </w:r>
    </w:p>
    <w:p w14:paraId="6444CC33">
      <w:pPr>
        <w:pStyle w:val="23"/>
        <w:rPr>
          <w:rFonts w:hint="default" w:ascii="Times New Roman" w:hAnsi="Times New Roman" w:cs="Times New Roman"/>
        </w:rPr>
      </w:pPr>
      <w:r>
        <w:rPr>
          <w:rFonts w:hint="default" w:ascii="Times New Roman" w:hAnsi="Times New Roman" w:cs="Times New Roman"/>
        </w:rPr>
        <w:t>Generate a unique access URL/token for each user.</w:t>
      </w:r>
    </w:p>
    <w:p w14:paraId="68DB4AC8">
      <w:pPr>
        <w:pStyle w:val="23"/>
        <w:rPr>
          <w:rFonts w:hint="default" w:ascii="Times New Roman" w:hAnsi="Times New Roman" w:cs="Times New Roman"/>
        </w:rPr>
      </w:pPr>
      <w:r>
        <w:rPr>
          <w:rFonts w:hint="default" w:ascii="Times New Roman" w:hAnsi="Times New Roman" w:cs="Times New Roman"/>
        </w:rPr>
        <w:t>Enable/disable user access.</w:t>
      </w:r>
    </w:p>
    <w:p w14:paraId="3443CCE6">
      <w:pPr>
        <w:pStyle w:val="23"/>
        <w:rPr>
          <w:rFonts w:hint="default" w:ascii="Times New Roman" w:hAnsi="Times New Roman" w:cs="Times New Roman"/>
        </w:rPr>
      </w:pPr>
      <w:r>
        <w:rPr>
          <w:rFonts w:hint="default" w:ascii="Times New Roman" w:hAnsi="Times New Roman" w:cs="Times New Roman"/>
        </w:rPr>
        <w:t>View document access and activity logs.</w:t>
      </w:r>
    </w:p>
    <w:p w14:paraId="70726C56">
      <w:pPr>
        <w:pStyle w:val="23"/>
        <w:rPr>
          <w:rFonts w:hint="default" w:ascii="Times New Roman" w:hAnsi="Times New Roman" w:cs="Times New Roman"/>
        </w:rPr>
      </w:pPr>
      <w:r>
        <w:rPr>
          <w:rFonts w:hint="default" w:ascii="Times New Roman" w:hAnsi="Times New Roman" w:cs="Times New Roman"/>
        </w:rPr>
        <w:t>Search/filter logs by user, document, action and date/time.</w:t>
      </w:r>
    </w:p>
    <w:p w14:paraId="24BEFC9D">
      <w:pPr>
        <w:pStyle w:val="23"/>
        <w:rPr>
          <w:rFonts w:hint="default" w:ascii="Times New Roman" w:hAnsi="Times New Roman" w:cs="Times New Roman"/>
        </w:rPr>
      </w:pPr>
      <w:r>
        <w:rPr>
          <w:rFonts w:hint="default" w:ascii="Times New Roman" w:hAnsi="Times New Roman" w:cs="Times New Roman"/>
        </w:rPr>
        <w:t>See upload status, file metadata and basic document information.</w:t>
      </w:r>
    </w:p>
    <w:p w14:paraId="28B42181">
      <w:pPr>
        <w:pStyle w:val="3"/>
        <w:rPr>
          <w:rFonts w:hint="default" w:ascii="Times New Roman" w:hAnsi="Times New Roman" w:cs="Times New Roman"/>
        </w:rPr>
      </w:pPr>
      <w:r>
        <w:rPr>
          <w:rFonts w:hint="default" w:ascii="Times New Roman" w:hAnsi="Times New Roman" w:cs="Times New Roman"/>
        </w:rPr>
        <w:t>3.2 End User</w:t>
      </w:r>
    </w:p>
    <w:p w14:paraId="32D89049">
      <w:pPr>
        <w:pStyle w:val="23"/>
        <w:rPr>
          <w:rFonts w:hint="default" w:ascii="Times New Roman" w:hAnsi="Times New Roman" w:cs="Times New Roman"/>
        </w:rPr>
      </w:pPr>
      <w:r>
        <w:rPr>
          <w:rFonts w:hint="default" w:ascii="Times New Roman" w:hAnsi="Times New Roman" w:cs="Times New Roman"/>
        </w:rPr>
        <w:t>Open the unique URL received from the administrator.</w:t>
      </w:r>
    </w:p>
    <w:p w14:paraId="05FF1DBF">
      <w:pPr>
        <w:pStyle w:val="23"/>
        <w:rPr>
          <w:rFonts w:hint="default" w:ascii="Times New Roman" w:hAnsi="Times New Roman" w:cs="Times New Roman"/>
        </w:rPr>
      </w:pPr>
      <w:r>
        <w:rPr>
          <w:rFonts w:hint="default" w:ascii="Times New Roman" w:hAnsi="Times New Roman" w:cs="Times New Roman"/>
        </w:rPr>
        <w:t>View only the documents assigned to that user.</w:t>
      </w:r>
    </w:p>
    <w:p w14:paraId="3822811D">
      <w:pPr>
        <w:pStyle w:val="23"/>
        <w:rPr>
          <w:rFonts w:hint="default" w:ascii="Times New Roman" w:hAnsi="Times New Roman" w:cs="Times New Roman"/>
        </w:rPr>
      </w:pPr>
      <w:r>
        <w:rPr>
          <w:rFonts w:hint="default" w:ascii="Times New Roman" w:hAnsi="Times New Roman" w:cs="Times New Roman"/>
        </w:rPr>
        <w:t>See PDFs in a clean file-manager/library interface.</w:t>
      </w:r>
    </w:p>
    <w:p w14:paraId="6977B2E0">
      <w:pPr>
        <w:pStyle w:val="23"/>
        <w:rPr>
          <w:rFonts w:hint="default" w:ascii="Times New Roman" w:hAnsi="Times New Roman" w:cs="Times New Roman"/>
        </w:rPr>
      </w:pPr>
      <w:r>
        <w:rPr>
          <w:rFonts w:hint="default" w:ascii="Times New Roman" w:hAnsi="Times New Roman" w:cs="Times New Roman"/>
        </w:rPr>
        <w:t>Tap/click a PDF to open it.</w:t>
      </w:r>
    </w:p>
    <w:p w14:paraId="0EE91D5F">
      <w:pPr>
        <w:pStyle w:val="23"/>
        <w:rPr>
          <w:rFonts w:hint="default" w:ascii="Times New Roman" w:hAnsi="Times New Roman" w:cs="Times New Roman"/>
        </w:rPr>
      </w:pPr>
      <w:r>
        <w:rPr>
          <w:rFonts w:hint="default" w:ascii="Times New Roman" w:hAnsi="Times New Roman" w:cs="Times New Roman"/>
        </w:rPr>
        <w:t>Read the PDF in a dedicated document reader.</w:t>
      </w:r>
    </w:p>
    <w:p w14:paraId="5149C851">
      <w:pPr>
        <w:pStyle w:val="23"/>
        <w:rPr>
          <w:rFonts w:hint="default" w:ascii="Times New Roman" w:hAnsi="Times New Roman" w:cs="Times New Roman"/>
        </w:rPr>
      </w:pPr>
      <w:r>
        <w:rPr>
          <w:rFonts w:hint="default" w:ascii="Times New Roman" w:hAnsi="Times New Roman" w:cs="Times New Roman"/>
        </w:rPr>
        <w:t>Navigate to a specific page number.</w:t>
      </w:r>
    </w:p>
    <w:p w14:paraId="68E55016">
      <w:pPr>
        <w:pStyle w:val="23"/>
        <w:rPr>
          <w:rFonts w:hint="default" w:ascii="Times New Roman" w:hAnsi="Times New Roman" w:cs="Times New Roman"/>
        </w:rPr>
      </w:pPr>
      <w:r>
        <w:rPr>
          <w:rFonts w:hint="default" w:ascii="Times New Roman" w:hAnsi="Times New Roman" w:cs="Times New Roman"/>
        </w:rPr>
        <w:t>Move to previous/next page.</w:t>
      </w:r>
    </w:p>
    <w:p w14:paraId="512207E5">
      <w:pPr>
        <w:pStyle w:val="23"/>
        <w:rPr>
          <w:rFonts w:hint="default" w:ascii="Times New Roman" w:hAnsi="Times New Roman" w:cs="Times New Roman"/>
        </w:rPr>
      </w:pPr>
      <w:r>
        <w:rPr>
          <w:rFonts w:hint="default" w:ascii="Times New Roman" w:hAnsi="Times New Roman" w:cs="Times New Roman"/>
        </w:rPr>
        <w:t>Use keyboard arrow keys for page navigation.</w:t>
      </w:r>
    </w:p>
    <w:p w14:paraId="2803F243">
      <w:pPr>
        <w:pStyle w:val="23"/>
        <w:rPr>
          <w:rFonts w:hint="default" w:ascii="Times New Roman" w:hAnsi="Times New Roman" w:cs="Times New Roman"/>
        </w:rPr>
      </w:pPr>
      <w:r>
        <w:rPr>
          <w:rFonts w:hint="default" w:ascii="Times New Roman" w:hAnsi="Times New Roman" w:cs="Times New Roman"/>
        </w:rPr>
        <w:t>Zoom and fit the document where supported.</w:t>
      </w:r>
    </w:p>
    <w:p w14:paraId="0C12A8C2">
      <w:pPr>
        <w:pStyle w:val="23"/>
        <w:rPr>
          <w:rFonts w:hint="default" w:ascii="Times New Roman" w:hAnsi="Times New Roman" w:cs="Times New Roman"/>
        </w:rPr>
      </w:pPr>
      <w:r>
        <w:rPr>
          <w:rFonts w:hint="default" w:ascii="Times New Roman" w:hAnsi="Times New Roman" w:cs="Times New Roman"/>
        </w:rPr>
        <w:t>Download a document if downloading is enabled by policy.</w:t>
      </w:r>
    </w:p>
    <w:p w14:paraId="0E1EE970">
      <w:pPr>
        <w:pStyle w:val="23"/>
        <w:rPr>
          <w:rFonts w:hint="default" w:ascii="Times New Roman" w:hAnsi="Times New Roman" w:cs="Times New Roman"/>
        </w:rPr>
      </w:pPr>
      <w:r>
        <w:rPr>
          <w:rFonts w:hint="default" w:ascii="Times New Roman" w:hAnsi="Times New Roman" w:cs="Times New Roman"/>
        </w:rPr>
        <w:t>Use browser/device text-to-speech or an integrated audio-read feature in a later stage.</w:t>
      </w:r>
    </w:p>
    <w:p w14:paraId="7F227F73">
      <w:pPr>
        <w:pStyle w:val="23"/>
        <w:rPr>
          <w:rFonts w:hint="default" w:ascii="Times New Roman" w:hAnsi="Times New Roman" w:cs="Times New Roman"/>
        </w:rPr>
      </w:pPr>
      <w:r>
        <w:rPr>
          <w:rFonts w:hint="default" w:ascii="Times New Roman" w:hAnsi="Times New Roman" w:cs="Times New Roman"/>
        </w:rPr>
        <w:t>Use the application without depending on a mouse.</w:t>
      </w:r>
    </w:p>
    <w:p w14:paraId="37B65487">
      <w:pPr>
        <w:pStyle w:val="2"/>
        <w:rPr>
          <w:rFonts w:hint="default" w:ascii="Times New Roman" w:hAnsi="Times New Roman" w:cs="Times New Roman"/>
        </w:rPr>
      </w:pPr>
      <w:r>
        <w:rPr>
          <w:rFonts w:hint="default" w:ascii="Times New Roman" w:hAnsi="Times New Roman" w:cs="Times New Roman"/>
        </w:rPr>
        <w:t>4. Important Non-Requirements</w:t>
      </w:r>
    </w:p>
    <w:p w14:paraId="61F38982">
      <w:pPr>
        <w:pStyle w:val="23"/>
        <w:rPr>
          <w:rFonts w:hint="default" w:ascii="Times New Roman" w:hAnsi="Times New Roman" w:cs="Times New Roman"/>
        </w:rPr>
      </w:pPr>
      <w:r>
        <w:rPr>
          <w:rFonts w:hint="default" w:ascii="Times New Roman" w:hAnsi="Times New Roman" w:cs="Times New Roman"/>
        </w:rPr>
        <w:t>No URL importer is required.</w:t>
      </w:r>
    </w:p>
    <w:p w14:paraId="0379FC33">
      <w:pPr>
        <w:pStyle w:val="23"/>
        <w:rPr>
          <w:rFonts w:hint="default" w:ascii="Times New Roman" w:hAnsi="Times New Roman" w:cs="Times New Roman"/>
        </w:rPr>
      </w:pPr>
      <w:r>
        <w:rPr>
          <w:rFonts w:hint="default" w:ascii="Times New Roman" w:hAnsi="Times New Roman" w:cs="Times New Roman"/>
        </w:rPr>
        <w:t>Users do not upload documents in the initial version.</w:t>
      </w:r>
    </w:p>
    <w:p w14:paraId="64577840">
      <w:pPr>
        <w:pStyle w:val="23"/>
        <w:rPr>
          <w:rFonts w:hint="default" w:ascii="Times New Roman" w:hAnsi="Times New Roman" w:cs="Times New Roman"/>
          <w:lang w:val="en-US"/>
        </w:rPr>
      </w:pPr>
      <w:r>
        <w:rPr>
          <w:rFonts w:hint="default" w:ascii="Times New Roman" w:hAnsi="Times New Roman" w:cs="Times New Roman"/>
        </w:rPr>
        <w:t>Do not over-engineer advanced AI/OCR functionality into Version 1.</w:t>
      </w:r>
    </w:p>
    <w:p w14:paraId="0CFC4FAB">
      <w:pPr>
        <w:pStyle w:val="23"/>
        <w:rPr>
          <w:rFonts w:hint="default" w:ascii="Times New Roman" w:hAnsi="Times New Roman" w:cs="Times New Roman"/>
          <w:lang w:val="en-US"/>
        </w:rPr>
      </w:pPr>
      <w:r>
        <w:rPr>
          <w:rFonts w:hint="default" w:ascii="Times New Roman" w:hAnsi="Times New Roman" w:cs="Times New Roman"/>
          <w:lang w:val="en-US"/>
        </w:rPr>
        <w:t>Use ocr.space api key for OCR and the api key is “</w:t>
      </w:r>
      <w:r>
        <w:rPr>
          <w:rFonts w:hint="default" w:ascii="Consolas" w:hAnsi="Consolas" w:eastAsia="Consolas" w:cs="Consolas"/>
          <w:b w:val="0"/>
          <w:bCs w:val="0"/>
          <w:color w:val="A31515"/>
          <w:kern w:val="0"/>
          <w:sz w:val="16"/>
          <w:szCs w:val="16"/>
          <w:shd w:val="clear" w:fill="FFFFFE"/>
          <w:lang w:val="en-US" w:eastAsia="zh-CN" w:bidi="ar"/>
        </w:rPr>
        <w:t>K81626268488957</w:t>
      </w:r>
      <w:r>
        <w:rPr>
          <w:rFonts w:hint="default" w:ascii="Times New Roman" w:hAnsi="Times New Roman" w:cs="Times New Roman"/>
          <w:lang w:val="en-US"/>
        </w:rPr>
        <w:t>”.</w:t>
      </w:r>
    </w:p>
    <w:p w14:paraId="4FE4370F">
      <w:pPr>
        <w:pStyle w:val="23"/>
        <w:rPr>
          <w:rFonts w:hint="default" w:ascii="Times New Roman" w:hAnsi="Times New Roman" w:cs="Times New Roman"/>
        </w:rPr>
      </w:pPr>
      <w:r>
        <w:rPr>
          <w:rFonts w:hint="default" w:ascii="Times New Roman" w:hAnsi="Times New Roman" w:cs="Times New Roman"/>
        </w:rPr>
        <w:t>Do not make the first version dependent on unnecessary third-party services.</w:t>
      </w:r>
    </w:p>
    <w:p w14:paraId="421B5A0B">
      <w:pPr>
        <w:pStyle w:val="23"/>
        <w:rPr>
          <w:rFonts w:hint="default" w:ascii="Times New Roman" w:hAnsi="Times New Roman" w:cs="Times New Roman"/>
        </w:rPr>
      </w:pPr>
      <w:r>
        <w:rPr>
          <w:rFonts w:hint="default" w:ascii="Times New Roman" w:hAnsi="Times New Roman" w:cs="Times New Roman"/>
        </w:rPr>
        <w:t>Do not sacrifice accessibility, security or performance for visual effects.</w:t>
      </w:r>
    </w:p>
    <w:p w14:paraId="731F5AE5">
      <w:pPr>
        <w:pStyle w:val="2"/>
        <w:rPr>
          <w:rFonts w:hint="default" w:ascii="Times New Roman" w:hAnsi="Times New Roman" w:cs="Times New Roman"/>
        </w:rPr>
      </w:pPr>
      <w:r>
        <w:rPr>
          <w:rFonts w:hint="default" w:ascii="Times New Roman" w:hAnsi="Times New Roman" w:cs="Times New Roman"/>
        </w:rPr>
        <w:t>5. User Access Model</w:t>
      </w:r>
    </w:p>
    <w:p w14:paraId="7DAA8622">
      <w:pPr>
        <w:rPr>
          <w:rFonts w:hint="default" w:ascii="Times New Roman" w:hAnsi="Times New Roman" w:cs="Times New Roman"/>
        </w:rPr>
      </w:pPr>
      <w:r>
        <w:rPr>
          <w:rFonts w:hint="default" w:ascii="Times New Roman" w:hAnsi="Times New Roman" w:cs="Times New Roman"/>
        </w:rPr>
        <w:t>Each user receives a unique access URL. The URL should contain a high-entropy, non-guessable access token rather than exposing sequential database IDs. The backend must validate the token on every protected request and ensure that the user can access only the documents assigned to that token/user.</w:t>
      </w:r>
    </w:p>
    <w:p w14:paraId="6FEFB1F4">
      <w:pPr>
        <w:rPr>
          <w:rFonts w:hint="default" w:ascii="Times New Roman" w:hAnsi="Times New Roman" w:cs="Times New Roman"/>
        </w:rPr>
      </w:pPr>
      <w:r>
        <w:rPr>
          <w:rFonts w:hint="default" w:ascii="Times New Roman" w:hAnsi="Times New Roman" w:cs="Times New Roman"/>
        </w:rPr>
        <w:t>The system should support revocation. If an administrator disables a user or rotates/revokes a token, previously shared access must stop working.</w:t>
      </w:r>
      <w:bookmarkStart w:id="0" w:name="_GoBack"/>
      <w:bookmarkEnd w:id="0"/>
    </w:p>
    <w:p w14:paraId="21ABFAC4">
      <w:pPr>
        <w:pStyle w:val="2"/>
        <w:rPr>
          <w:rFonts w:hint="default" w:ascii="Times New Roman" w:hAnsi="Times New Roman" w:cs="Times New Roman"/>
        </w:rPr>
      </w:pPr>
      <w:r>
        <w:rPr>
          <w:rFonts w:hint="default" w:ascii="Times New Roman" w:hAnsi="Times New Roman" w:cs="Times New Roman"/>
        </w:rPr>
        <w:t>6. PDF Reader Requirements</w:t>
      </w:r>
    </w:p>
    <w:p w14:paraId="1D086AE2">
      <w:pPr>
        <w:pStyle w:val="23"/>
        <w:rPr>
          <w:rFonts w:hint="default" w:ascii="Times New Roman" w:hAnsi="Times New Roman" w:cs="Times New Roman"/>
        </w:rPr>
      </w:pPr>
      <w:r>
        <w:rPr>
          <w:rFonts w:hint="default" w:ascii="Times New Roman" w:hAnsi="Times New Roman" w:cs="Times New Roman"/>
        </w:rPr>
        <w:t>Dedicated reader route/page.</w:t>
      </w:r>
    </w:p>
    <w:p w14:paraId="177F4256">
      <w:pPr>
        <w:pStyle w:val="23"/>
        <w:rPr>
          <w:rFonts w:hint="default" w:ascii="Times New Roman" w:hAnsi="Times New Roman" w:cs="Times New Roman"/>
        </w:rPr>
      </w:pPr>
      <w:r>
        <w:rPr>
          <w:rFonts w:hint="default" w:ascii="Times New Roman" w:hAnsi="Times New Roman" w:cs="Times New Roman"/>
        </w:rPr>
        <w:t>Page count display.</w:t>
      </w:r>
    </w:p>
    <w:p w14:paraId="2794394A">
      <w:pPr>
        <w:pStyle w:val="23"/>
        <w:rPr>
          <w:rFonts w:hint="default" w:ascii="Times New Roman" w:hAnsi="Times New Roman" w:cs="Times New Roman"/>
        </w:rPr>
      </w:pPr>
      <w:r>
        <w:rPr>
          <w:rFonts w:hint="default" w:ascii="Times New Roman" w:hAnsi="Times New Roman" w:cs="Times New Roman"/>
        </w:rPr>
        <w:t>Current page indicator.</w:t>
      </w:r>
    </w:p>
    <w:p w14:paraId="74368657">
      <w:pPr>
        <w:pStyle w:val="23"/>
        <w:rPr>
          <w:rFonts w:hint="default" w:ascii="Times New Roman" w:hAnsi="Times New Roman" w:cs="Times New Roman"/>
        </w:rPr>
      </w:pPr>
      <w:r>
        <w:rPr>
          <w:rFonts w:hint="default" w:ascii="Times New Roman" w:hAnsi="Times New Roman" w:cs="Times New Roman"/>
        </w:rPr>
        <w:t>Jump-to-page input.</w:t>
      </w:r>
    </w:p>
    <w:p w14:paraId="446E8C82">
      <w:pPr>
        <w:pStyle w:val="23"/>
        <w:rPr>
          <w:rFonts w:hint="default" w:ascii="Times New Roman" w:hAnsi="Times New Roman" w:cs="Times New Roman"/>
        </w:rPr>
      </w:pPr>
      <w:r>
        <w:rPr>
          <w:rFonts w:hint="default" w:ascii="Times New Roman" w:hAnsi="Times New Roman" w:cs="Times New Roman"/>
        </w:rPr>
        <w:t>Previous/next controls.</w:t>
      </w:r>
    </w:p>
    <w:p w14:paraId="1BF06E21">
      <w:pPr>
        <w:pStyle w:val="23"/>
        <w:rPr>
          <w:rFonts w:hint="default" w:ascii="Times New Roman" w:hAnsi="Times New Roman" w:cs="Times New Roman"/>
        </w:rPr>
      </w:pPr>
      <w:r>
        <w:rPr>
          <w:rFonts w:hint="default" w:ascii="Times New Roman" w:hAnsi="Times New Roman" w:cs="Times New Roman"/>
        </w:rPr>
        <w:t>Keyboard ArrowLeft/ArrowRight navigation.</w:t>
      </w:r>
    </w:p>
    <w:p w14:paraId="1513034B">
      <w:pPr>
        <w:pStyle w:val="23"/>
        <w:rPr>
          <w:rFonts w:hint="default" w:ascii="Times New Roman" w:hAnsi="Times New Roman" w:cs="Times New Roman"/>
        </w:rPr>
      </w:pPr>
      <w:r>
        <w:rPr>
          <w:rFonts w:hint="default" w:ascii="Times New Roman" w:hAnsi="Times New Roman" w:cs="Times New Roman"/>
        </w:rPr>
        <w:t>Home/End shortcuts where practical.</w:t>
      </w:r>
    </w:p>
    <w:p w14:paraId="7BBEC762">
      <w:pPr>
        <w:pStyle w:val="23"/>
        <w:rPr>
          <w:rFonts w:hint="default" w:ascii="Times New Roman" w:hAnsi="Times New Roman" w:cs="Times New Roman"/>
        </w:rPr>
      </w:pPr>
      <w:r>
        <w:rPr>
          <w:rFonts w:hint="default" w:ascii="Times New Roman" w:hAnsi="Times New Roman" w:cs="Times New Roman"/>
        </w:rPr>
        <w:t>Zoom controls.</w:t>
      </w:r>
    </w:p>
    <w:p w14:paraId="413D784D">
      <w:pPr>
        <w:pStyle w:val="23"/>
        <w:rPr>
          <w:rFonts w:hint="default" w:ascii="Times New Roman" w:hAnsi="Times New Roman" w:cs="Times New Roman"/>
        </w:rPr>
      </w:pPr>
      <w:r>
        <w:rPr>
          <w:rFonts w:hint="default" w:ascii="Times New Roman" w:hAnsi="Times New Roman" w:cs="Times New Roman"/>
        </w:rPr>
        <w:t>Fit-to-width / fit-to-page where practical.</w:t>
      </w:r>
    </w:p>
    <w:p w14:paraId="11E07FA2">
      <w:pPr>
        <w:pStyle w:val="23"/>
        <w:rPr>
          <w:rFonts w:hint="default" w:ascii="Times New Roman" w:hAnsi="Times New Roman" w:cs="Times New Roman"/>
        </w:rPr>
      </w:pPr>
      <w:r>
        <w:rPr>
          <w:rFonts w:hint="default" w:ascii="Times New Roman" w:hAnsi="Times New Roman" w:cs="Times New Roman"/>
        </w:rPr>
        <w:t>Responsive reader layout.</w:t>
      </w:r>
    </w:p>
    <w:p w14:paraId="3B6B38F6">
      <w:pPr>
        <w:pStyle w:val="23"/>
        <w:rPr>
          <w:rFonts w:hint="default" w:ascii="Times New Roman" w:hAnsi="Times New Roman" w:cs="Times New Roman"/>
        </w:rPr>
      </w:pPr>
      <w:r>
        <w:rPr>
          <w:rFonts w:hint="default" w:ascii="Times New Roman" w:hAnsi="Times New Roman" w:cs="Times New Roman"/>
        </w:rPr>
        <w:t>Loading/progress state.</w:t>
      </w:r>
    </w:p>
    <w:p w14:paraId="3DF7AEE1">
      <w:pPr>
        <w:pStyle w:val="23"/>
        <w:rPr>
          <w:rFonts w:hint="default" w:ascii="Times New Roman" w:hAnsi="Times New Roman" w:cs="Times New Roman"/>
        </w:rPr>
      </w:pPr>
      <w:r>
        <w:rPr>
          <w:rFonts w:hint="default" w:ascii="Times New Roman" w:hAnsi="Times New Roman" w:cs="Times New Roman"/>
        </w:rPr>
        <w:t>Clear error state when a document cannot be loaded.</w:t>
      </w:r>
    </w:p>
    <w:p w14:paraId="11EFF890">
      <w:pPr>
        <w:pStyle w:val="23"/>
        <w:rPr>
          <w:rFonts w:hint="default" w:ascii="Times New Roman" w:hAnsi="Times New Roman" w:cs="Times New Roman"/>
        </w:rPr>
      </w:pPr>
      <w:r>
        <w:rPr>
          <w:rFonts w:hint="default" w:ascii="Times New Roman" w:hAnsi="Times New Roman" w:cs="Times New Roman"/>
        </w:rPr>
        <w:t>Accessible buttons, labels, focus states and keyboard interaction.</w:t>
      </w:r>
    </w:p>
    <w:p w14:paraId="52784C47">
      <w:pPr>
        <w:pStyle w:val="23"/>
        <w:rPr>
          <w:rFonts w:hint="default" w:ascii="Times New Roman" w:hAnsi="Times New Roman" w:cs="Times New Roman"/>
        </w:rPr>
      </w:pPr>
      <w:r>
        <w:rPr>
          <w:rFonts w:hint="default" w:ascii="Times New Roman" w:hAnsi="Times New Roman" w:cs="Times New Roman"/>
        </w:rPr>
        <w:t>Optional download control subject to administrator policy.</w:t>
      </w:r>
    </w:p>
    <w:p w14:paraId="1700A296">
      <w:pPr>
        <w:pStyle w:val="23"/>
        <w:rPr>
          <w:rFonts w:hint="default" w:ascii="Times New Roman" w:hAnsi="Times New Roman" w:cs="Times New Roman"/>
        </w:rPr>
      </w:pPr>
      <w:r>
        <w:rPr>
          <w:rFonts w:hint="default" w:ascii="Times New Roman" w:hAnsi="Times New Roman" w:cs="Times New Roman"/>
        </w:rPr>
        <w:t>Future-ready hook for audio narration/text-to-speech.</w:t>
      </w:r>
    </w:p>
    <w:p w14:paraId="2FBA5BCA">
      <w:pPr>
        <w:pStyle w:val="2"/>
        <w:rPr>
          <w:rFonts w:hint="default" w:ascii="Times New Roman" w:hAnsi="Times New Roman" w:cs="Times New Roman"/>
        </w:rPr>
      </w:pPr>
      <w:r>
        <w:rPr>
          <w:rFonts w:hint="default" w:ascii="Times New Roman" w:hAnsi="Times New Roman" w:cs="Times New Roman"/>
        </w:rPr>
        <w:t>7. Responsive &amp; Accessibility Requirements</w:t>
      </w:r>
    </w:p>
    <w:p w14:paraId="1AE63411">
      <w:pPr>
        <w:rPr>
          <w:rFonts w:hint="default" w:ascii="Times New Roman" w:hAnsi="Times New Roman" w:cs="Times New Roman"/>
        </w:rPr>
      </w:pPr>
      <w:r>
        <w:rPr>
          <w:rFonts w:hint="default" w:ascii="Times New Roman" w:hAnsi="Times New Roman" w:cs="Times New Roman"/>
        </w:rPr>
        <w:t>The UI must be adaptive rather than simply shrinking the desktop layout. Components should reflow appropriately for mobile, tablet and desktop. Touch targets should be usable on mobile, while keyboard interaction must remain first-class on desktop.</w:t>
      </w:r>
    </w:p>
    <w:p w14:paraId="2D660633">
      <w:pPr>
        <w:pStyle w:val="23"/>
        <w:rPr>
          <w:rFonts w:hint="default" w:ascii="Times New Roman" w:hAnsi="Times New Roman" w:cs="Times New Roman"/>
        </w:rPr>
      </w:pPr>
      <w:r>
        <w:rPr>
          <w:rFonts w:hint="default" w:ascii="Times New Roman" w:hAnsi="Times New Roman" w:cs="Times New Roman"/>
        </w:rPr>
        <w:t>Semantic HTML5 structure.</w:t>
      </w:r>
    </w:p>
    <w:p w14:paraId="2860E03A">
      <w:pPr>
        <w:pStyle w:val="23"/>
        <w:rPr>
          <w:rFonts w:hint="default" w:ascii="Times New Roman" w:hAnsi="Times New Roman" w:cs="Times New Roman"/>
        </w:rPr>
      </w:pPr>
      <w:r>
        <w:rPr>
          <w:rFonts w:hint="default" w:ascii="Times New Roman" w:hAnsi="Times New Roman" w:cs="Times New Roman"/>
        </w:rPr>
        <w:t>WCAG-aligned color contrast.</w:t>
      </w:r>
    </w:p>
    <w:p w14:paraId="4509BED7">
      <w:pPr>
        <w:pStyle w:val="23"/>
        <w:rPr>
          <w:rFonts w:hint="default" w:ascii="Times New Roman" w:hAnsi="Times New Roman" w:cs="Times New Roman"/>
        </w:rPr>
      </w:pPr>
      <w:r>
        <w:rPr>
          <w:rFonts w:hint="default" w:ascii="Times New Roman" w:hAnsi="Times New Roman" w:cs="Times New Roman"/>
        </w:rPr>
        <w:t>Visible keyboard focus indicators.</w:t>
      </w:r>
    </w:p>
    <w:p w14:paraId="37405B06">
      <w:pPr>
        <w:pStyle w:val="23"/>
        <w:rPr>
          <w:rFonts w:hint="default" w:ascii="Times New Roman" w:hAnsi="Times New Roman" w:cs="Times New Roman"/>
        </w:rPr>
      </w:pPr>
      <w:r>
        <w:rPr>
          <w:rFonts w:hint="default" w:ascii="Times New Roman" w:hAnsi="Times New Roman" w:cs="Times New Roman"/>
        </w:rPr>
        <w:t>Logical tab order.</w:t>
      </w:r>
    </w:p>
    <w:p w14:paraId="631C4AC5">
      <w:pPr>
        <w:pStyle w:val="23"/>
        <w:rPr>
          <w:rFonts w:hint="default" w:ascii="Times New Roman" w:hAnsi="Times New Roman" w:cs="Times New Roman"/>
        </w:rPr>
      </w:pPr>
      <w:r>
        <w:rPr>
          <w:rFonts w:hint="default" w:ascii="Times New Roman" w:hAnsi="Times New Roman" w:cs="Times New Roman"/>
        </w:rPr>
        <w:t>Skip/navigation mechanisms where appropriate.</w:t>
      </w:r>
    </w:p>
    <w:p w14:paraId="7D01415E">
      <w:pPr>
        <w:pStyle w:val="23"/>
        <w:rPr>
          <w:rFonts w:hint="default" w:ascii="Times New Roman" w:hAnsi="Times New Roman" w:cs="Times New Roman"/>
        </w:rPr>
      </w:pPr>
      <w:r>
        <w:rPr>
          <w:rFonts w:hint="default" w:ascii="Times New Roman" w:hAnsi="Times New Roman" w:cs="Times New Roman"/>
        </w:rPr>
        <w:t>ARIA only where native HTML semantics are insufficient.</w:t>
      </w:r>
    </w:p>
    <w:p w14:paraId="2DD07BB7">
      <w:pPr>
        <w:pStyle w:val="23"/>
        <w:rPr>
          <w:rFonts w:hint="default" w:ascii="Times New Roman" w:hAnsi="Times New Roman" w:cs="Times New Roman"/>
        </w:rPr>
      </w:pPr>
      <w:r>
        <w:rPr>
          <w:rFonts w:hint="default" w:ascii="Times New Roman" w:hAnsi="Times New Roman" w:cs="Times New Roman"/>
        </w:rPr>
        <w:t>Accessible form labels and validation messages.</w:t>
      </w:r>
    </w:p>
    <w:p w14:paraId="1CB7FD8C">
      <w:pPr>
        <w:pStyle w:val="23"/>
        <w:rPr>
          <w:rFonts w:hint="default" w:ascii="Times New Roman" w:hAnsi="Times New Roman" w:cs="Times New Roman"/>
        </w:rPr>
      </w:pPr>
      <w:r>
        <w:rPr>
          <w:rFonts w:hint="default" w:ascii="Times New Roman" w:hAnsi="Times New Roman" w:cs="Times New Roman"/>
        </w:rPr>
        <w:t>Screen-reader-friendly status/error messages.</w:t>
      </w:r>
    </w:p>
    <w:p w14:paraId="61310A36">
      <w:pPr>
        <w:pStyle w:val="23"/>
        <w:rPr>
          <w:rFonts w:hint="default" w:ascii="Times New Roman" w:hAnsi="Times New Roman" w:cs="Times New Roman"/>
        </w:rPr>
      </w:pPr>
      <w:r>
        <w:rPr>
          <w:rFonts w:hint="default" w:ascii="Times New Roman" w:hAnsi="Times New Roman" w:cs="Times New Roman"/>
        </w:rPr>
        <w:t>No keyboard traps.</w:t>
      </w:r>
    </w:p>
    <w:p w14:paraId="698520DA">
      <w:pPr>
        <w:pStyle w:val="23"/>
        <w:rPr>
          <w:rFonts w:hint="default" w:ascii="Times New Roman" w:hAnsi="Times New Roman" w:cs="Times New Roman"/>
        </w:rPr>
      </w:pPr>
      <w:r>
        <w:rPr>
          <w:rFonts w:hint="default" w:ascii="Times New Roman" w:hAnsi="Times New Roman" w:cs="Times New Roman"/>
        </w:rPr>
        <w:t>Reduced-motion consideration.</w:t>
      </w:r>
    </w:p>
    <w:p w14:paraId="38740CAD">
      <w:pPr>
        <w:pStyle w:val="23"/>
        <w:rPr>
          <w:rFonts w:hint="default" w:ascii="Times New Roman" w:hAnsi="Times New Roman" w:cs="Times New Roman"/>
        </w:rPr>
      </w:pPr>
      <w:r>
        <w:rPr>
          <w:rFonts w:hint="default" w:ascii="Times New Roman" w:hAnsi="Times New Roman" w:cs="Times New Roman"/>
        </w:rPr>
        <w:t>Responsive typography and spacing.</w:t>
      </w:r>
    </w:p>
    <w:p w14:paraId="3B8FA199">
      <w:pPr>
        <w:pStyle w:val="23"/>
        <w:rPr>
          <w:rFonts w:hint="default" w:ascii="Times New Roman" w:hAnsi="Times New Roman" w:cs="Times New Roman"/>
        </w:rPr>
      </w:pPr>
      <w:r>
        <w:rPr>
          <w:rFonts w:hint="default" w:ascii="Times New Roman" w:hAnsi="Times New Roman" w:cs="Times New Roman"/>
        </w:rPr>
        <w:t>Accessible modal/dialog behavior if dialogs are introduced.</w:t>
      </w:r>
    </w:p>
    <w:p w14:paraId="01476120">
      <w:pPr>
        <w:pStyle w:val="2"/>
        <w:rPr>
          <w:rFonts w:hint="default" w:ascii="Times New Roman" w:hAnsi="Times New Roman" w:cs="Times New Roman"/>
        </w:rPr>
      </w:pPr>
      <w:r>
        <w:rPr>
          <w:rFonts w:hint="default" w:ascii="Times New Roman" w:hAnsi="Times New Roman" w:cs="Times New Roman"/>
        </w:rPr>
        <w:t>8. Recommended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5E8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0F92CC">
            <w:pPr>
              <w:spacing w:after="0" w:line="240" w:lineRule="auto"/>
              <w:rPr>
                <w:rFonts w:hint="default" w:ascii="Times New Roman" w:hAnsi="Times New Roman" w:cs="Times New Roman"/>
              </w:rPr>
            </w:pPr>
            <w:r>
              <w:rPr>
                <w:rFonts w:hint="default" w:ascii="Times New Roman" w:hAnsi="Times New Roman" w:cs="Times New Roman"/>
              </w:rPr>
              <w:t>Layer</w:t>
            </w:r>
          </w:p>
        </w:tc>
        <w:tc>
          <w:tcPr>
            <w:tcW w:w="3312" w:type="dxa"/>
          </w:tcPr>
          <w:p w14:paraId="069EA652">
            <w:pPr>
              <w:spacing w:after="0" w:line="240" w:lineRule="auto"/>
              <w:rPr>
                <w:rFonts w:hint="default" w:ascii="Times New Roman" w:hAnsi="Times New Roman" w:cs="Times New Roman"/>
              </w:rPr>
            </w:pPr>
            <w:r>
              <w:rPr>
                <w:rFonts w:hint="default" w:ascii="Times New Roman" w:hAnsi="Times New Roman" w:cs="Times New Roman"/>
              </w:rPr>
              <w:t>Recommended</w:t>
            </w:r>
          </w:p>
        </w:tc>
        <w:tc>
          <w:tcPr>
            <w:tcW w:w="3312" w:type="dxa"/>
          </w:tcPr>
          <w:p w14:paraId="7966E812">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6C60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764E679">
            <w:pPr>
              <w:spacing w:after="0" w:line="240" w:lineRule="auto"/>
              <w:rPr>
                <w:rFonts w:hint="default" w:ascii="Times New Roman" w:hAnsi="Times New Roman" w:cs="Times New Roman"/>
              </w:rPr>
            </w:pPr>
            <w:r>
              <w:rPr>
                <w:rFonts w:hint="default" w:ascii="Times New Roman" w:hAnsi="Times New Roman" w:cs="Times New Roman"/>
              </w:rPr>
              <w:t>Frontend</w:t>
            </w:r>
          </w:p>
        </w:tc>
        <w:tc>
          <w:tcPr>
            <w:tcW w:w="3312" w:type="dxa"/>
          </w:tcPr>
          <w:p w14:paraId="7E44511F">
            <w:pPr>
              <w:spacing w:after="0" w:line="240" w:lineRule="auto"/>
              <w:rPr>
                <w:rFonts w:hint="default" w:ascii="Times New Roman" w:hAnsi="Times New Roman" w:cs="Times New Roman"/>
              </w:rPr>
            </w:pPr>
            <w:r>
              <w:rPr>
                <w:rFonts w:hint="default" w:ascii="Times New Roman" w:hAnsi="Times New Roman" w:cs="Times New Roman"/>
              </w:rPr>
              <w:t>HTML5, CSS3, JavaScript</w:t>
            </w:r>
          </w:p>
        </w:tc>
        <w:tc>
          <w:tcPr>
            <w:tcW w:w="3312" w:type="dxa"/>
          </w:tcPr>
          <w:p w14:paraId="36C4A504">
            <w:pPr>
              <w:spacing w:after="0" w:line="240" w:lineRule="auto"/>
              <w:rPr>
                <w:rFonts w:hint="default" w:ascii="Times New Roman" w:hAnsi="Times New Roman" w:cs="Times New Roman"/>
              </w:rPr>
            </w:pPr>
            <w:r>
              <w:rPr>
                <w:rFonts w:hint="default" w:ascii="Times New Roman" w:hAnsi="Times New Roman" w:cs="Times New Roman"/>
              </w:rPr>
              <w:t>Accessible responsive UI and interactions</w:t>
            </w:r>
          </w:p>
        </w:tc>
      </w:tr>
      <w:tr w14:paraId="5A19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AA8C1AB">
            <w:pPr>
              <w:spacing w:after="0" w:line="240" w:lineRule="auto"/>
              <w:rPr>
                <w:rFonts w:hint="default" w:ascii="Times New Roman" w:hAnsi="Times New Roman" w:cs="Times New Roman"/>
              </w:rPr>
            </w:pPr>
            <w:r>
              <w:rPr>
                <w:rFonts w:hint="default" w:ascii="Times New Roman" w:hAnsi="Times New Roman" w:cs="Times New Roman"/>
              </w:rPr>
              <w:t>UI framework</w:t>
            </w:r>
          </w:p>
        </w:tc>
        <w:tc>
          <w:tcPr>
            <w:tcW w:w="3312" w:type="dxa"/>
          </w:tcPr>
          <w:p w14:paraId="2361720F">
            <w:pPr>
              <w:spacing w:after="0" w:line="240" w:lineRule="auto"/>
              <w:rPr>
                <w:rFonts w:hint="default" w:ascii="Times New Roman" w:hAnsi="Times New Roman" w:cs="Times New Roman"/>
              </w:rPr>
            </w:pPr>
            <w:r>
              <w:rPr>
                <w:rFonts w:hint="default" w:ascii="Times New Roman" w:hAnsi="Times New Roman" w:cs="Times New Roman"/>
              </w:rPr>
              <w:t>Bootstrap 5 or equivalent lightweight framework</w:t>
            </w:r>
          </w:p>
        </w:tc>
        <w:tc>
          <w:tcPr>
            <w:tcW w:w="3312" w:type="dxa"/>
          </w:tcPr>
          <w:p w14:paraId="17FF23ED">
            <w:pPr>
              <w:spacing w:after="0" w:line="240" w:lineRule="auto"/>
              <w:rPr>
                <w:rFonts w:hint="default" w:ascii="Times New Roman" w:hAnsi="Times New Roman" w:cs="Times New Roman"/>
              </w:rPr>
            </w:pPr>
            <w:r>
              <w:rPr>
                <w:rFonts w:hint="default" w:ascii="Times New Roman" w:hAnsi="Times New Roman" w:cs="Times New Roman"/>
              </w:rPr>
              <w:t>Responsive grid/components</w:t>
            </w:r>
          </w:p>
        </w:tc>
      </w:tr>
      <w:tr w14:paraId="15C7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54CBF0">
            <w:pPr>
              <w:spacing w:after="0" w:line="240" w:lineRule="auto"/>
              <w:rPr>
                <w:rFonts w:hint="default" w:ascii="Times New Roman" w:hAnsi="Times New Roman" w:cs="Times New Roman"/>
              </w:rPr>
            </w:pPr>
            <w:r>
              <w:rPr>
                <w:rFonts w:hint="default" w:ascii="Times New Roman" w:hAnsi="Times New Roman" w:cs="Times New Roman"/>
              </w:rPr>
              <w:t>PDF rendering</w:t>
            </w:r>
          </w:p>
        </w:tc>
        <w:tc>
          <w:tcPr>
            <w:tcW w:w="3312" w:type="dxa"/>
          </w:tcPr>
          <w:p w14:paraId="4F243CC9">
            <w:pPr>
              <w:spacing w:after="0" w:line="240" w:lineRule="auto"/>
              <w:rPr>
                <w:rFonts w:hint="default" w:ascii="Times New Roman" w:hAnsi="Times New Roman" w:cs="Times New Roman"/>
              </w:rPr>
            </w:pPr>
            <w:r>
              <w:rPr>
                <w:rFonts w:hint="default" w:ascii="Times New Roman" w:hAnsi="Times New Roman" w:cs="Times New Roman"/>
              </w:rPr>
              <w:t>PDF.js</w:t>
            </w:r>
          </w:p>
        </w:tc>
        <w:tc>
          <w:tcPr>
            <w:tcW w:w="3312" w:type="dxa"/>
          </w:tcPr>
          <w:p w14:paraId="526D0E7E">
            <w:pPr>
              <w:spacing w:after="0" w:line="240" w:lineRule="auto"/>
              <w:rPr>
                <w:rFonts w:hint="default" w:ascii="Times New Roman" w:hAnsi="Times New Roman" w:cs="Times New Roman"/>
              </w:rPr>
            </w:pPr>
            <w:r>
              <w:rPr>
                <w:rFonts w:hint="default" w:ascii="Times New Roman" w:hAnsi="Times New Roman" w:cs="Times New Roman"/>
              </w:rPr>
              <w:t>Reliable browser-side PDF viewing</w:t>
            </w:r>
          </w:p>
        </w:tc>
      </w:tr>
      <w:tr w14:paraId="77E1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83F9691">
            <w:pPr>
              <w:spacing w:after="0" w:line="240" w:lineRule="auto"/>
              <w:rPr>
                <w:rFonts w:hint="default" w:ascii="Times New Roman" w:hAnsi="Times New Roman" w:cs="Times New Roman"/>
              </w:rPr>
            </w:pPr>
            <w:r>
              <w:rPr>
                <w:rFonts w:hint="default" w:ascii="Times New Roman" w:hAnsi="Times New Roman" w:cs="Times New Roman"/>
              </w:rPr>
              <w:t>Backend</w:t>
            </w:r>
          </w:p>
        </w:tc>
        <w:tc>
          <w:tcPr>
            <w:tcW w:w="3312" w:type="dxa"/>
          </w:tcPr>
          <w:p w14:paraId="07BDA9C7">
            <w:pPr>
              <w:spacing w:after="0" w:line="240" w:lineRule="auto"/>
              <w:rPr>
                <w:rFonts w:hint="default" w:ascii="Times New Roman" w:hAnsi="Times New Roman" w:cs="Times New Roman"/>
              </w:rPr>
            </w:pPr>
            <w:r>
              <w:rPr>
                <w:rFonts w:hint="default" w:ascii="Times New Roman" w:hAnsi="Times New Roman" w:cs="Times New Roman"/>
              </w:rPr>
              <w:t>PHP 8.2+ / modern PHP</w:t>
            </w:r>
          </w:p>
        </w:tc>
        <w:tc>
          <w:tcPr>
            <w:tcW w:w="3312" w:type="dxa"/>
          </w:tcPr>
          <w:p w14:paraId="75864E24">
            <w:pPr>
              <w:spacing w:after="0" w:line="240" w:lineRule="auto"/>
              <w:rPr>
                <w:rFonts w:hint="default" w:ascii="Times New Roman" w:hAnsi="Times New Roman" w:cs="Times New Roman"/>
              </w:rPr>
            </w:pPr>
            <w:r>
              <w:rPr>
                <w:rFonts w:hint="default" w:ascii="Times New Roman" w:hAnsi="Times New Roman" w:cs="Times New Roman"/>
              </w:rPr>
              <w:t>Authentication, APIs, file access, logging</w:t>
            </w:r>
          </w:p>
        </w:tc>
      </w:tr>
      <w:tr w14:paraId="3211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3FCC09A">
            <w:pPr>
              <w:spacing w:after="0" w:line="240" w:lineRule="auto"/>
              <w:rPr>
                <w:rFonts w:hint="default" w:ascii="Times New Roman" w:hAnsi="Times New Roman" w:cs="Times New Roman"/>
              </w:rPr>
            </w:pPr>
            <w:r>
              <w:rPr>
                <w:rFonts w:hint="default" w:ascii="Times New Roman" w:hAnsi="Times New Roman" w:cs="Times New Roman"/>
              </w:rPr>
              <w:t>Database</w:t>
            </w:r>
          </w:p>
        </w:tc>
        <w:tc>
          <w:tcPr>
            <w:tcW w:w="3312" w:type="dxa"/>
          </w:tcPr>
          <w:p w14:paraId="4EFB4664">
            <w:pPr>
              <w:spacing w:after="0" w:line="240" w:lineRule="auto"/>
              <w:rPr>
                <w:rFonts w:hint="default" w:ascii="Times New Roman" w:hAnsi="Times New Roman" w:cs="Times New Roman"/>
              </w:rPr>
            </w:pPr>
            <w:r>
              <w:rPr>
                <w:rFonts w:hint="default" w:ascii="Times New Roman" w:hAnsi="Times New Roman" w:cs="Times New Roman"/>
              </w:rPr>
              <w:t>MySQL/MariaDB</w:t>
            </w:r>
          </w:p>
        </w:tc>
        <w:tc>
          <w:tcPr>
            <w:tcW w:w="3312" w:type="dxa"/>
          </w:tcPr>
          <w:p w14:paraId="54917C3C">
            <w:pPr>
              <w:spacing w:after="0" w:line="240" w:lineRule="auto"/>
              <w:rPr>
                <w:rFonts w:hint="default" w:ascii="Times New Roman" w:hAnsi="Times New Roman" w:cs="Times New Roman"/>
              </w:rPr>
            </w:pPr>
            <w:r>
              <w:rPr>
                <w:rFonts w:hint="default" w:ascii="Times New Roman" w:hAnsi="Times New Roman" w:cs="Times New Roman"/>
              </w:rPr>
              <w:t>Users, documents, permissions, logs</w:t>
            </w:r>
          </w:p>
        </w:tc>
      </w:tr>
      <w:tr w14:paraId="5B33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D0AB7E7">
            <w:pPr>
              <w:spacing w:after="0" w:line="240" w:lineRule="auto"/>
              <w:rPr>
                <w:rFonts w:hint="default" w:ascii="Times New Roman" w:hAnsi="Times New Roman" w:cs="Times New Roman"/>
              </w:rPr>
            </w:pPr>
            <w:r>
              <w:rPr>
                <w:rFonts w:hint="default" w:ascii="Times New Roman" w:hAnsi="Times New Roman" w:cs="Times New Roman"/>
              </w:rPr>
              <w:t>Web server</w:t>
            </w:r>
          </w:p>
        </w:tc>
        <w:tc>
          <w:tcPr>
            <w:tcW w:w="3312" w:type="dxa"/>
          </w:tcPr>
          <w:p w14:paraId="2B02E083">
            <w:pPr>
              <w:spacing w:after="0" w:line="240" w:lineRule="auto"/>
              <w:rPr>
                <w:rFonts w:hint="default" w:ascii="Times New Roman" w:hAnsi="Times New Roman" w:cs="Times New Roman"/>
              </w:rPr>
            </w:pPr>
            <w:r>
              <w:rPr>
                <w:rFonts w:hint="default" w:ascii="Times New Roman" w:hAnsi="Times New Roman" w:cs="Times New Roman"/>
              </w:rPr>
              <w:t>Apache or Nginx</w:t>
            </w:r>
          </w:p>
        </w:tc>
        <w:tc>
          <w:tcPr>
            <w:tcW w:w="3312" w:type="dxa"/>
          </w:tcPr>
          <w:p w14:paraId="440A2D89">
            <w:pPr>
              <w:spacing w:after="0" w:line="240" w:lineRule="auto"/>
              <w:rPr>
                <w:rFonts w:hint="default" w:ascii="Times New Roman" w:hAnsi="Times New Roman" w:cs="Times New Roman"/>
              </w:rPr>
            </w:pPr>
            <w:r>
              <w:rPr>
                <w:rFonts w:hint="default" w:ascii="Times New Roman" w:hAnsi="Times New Roman" w:cs="Times New Roman"/>
              </w:rPr>
              <w:t>HTTP serving and routing</w:t>
            </w:r>
          </w:p>
        </w:tc>
      </w:tr>
      <w:tr w14:paraId="00F9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1425ED4">
            <w:pPr>
              <w:spacing w:after="0" w:line="240" w:lineRule="auto"/>
              <w:rPr>
                <w:rFonts w:hint="default" w:ascii="Times New Roman" w:hAnsi="Times New Roman" w:cs="Times New Roman"/>
              </w:rPr>
            </w:pPr>
            <w:r>
              <w:rPr>
                <w:rFonts w:hint="default" w:ascii="Times New Roman" w:hAnsi="Times New Roman" w:cs="Times New Roman"/>
              </w:rPr>
              <w:t>Storage</w:t>
            </w:r>
          </w:p>
        </w:tc>
        <w:tc>
          <w:tcPr>
            <w:tcW w:w="3312" w:type="dxa"/>
          </w:tcPr>
          <w:p w14:paraId="36DFA11E">
            <w:pPr>
              <w:spacing w:after="0" w:line="240" w:lineRule="auto"/>
              <w:rPr>
                <w:rFonts w:hint="default" w:ascii="Times New Roman" w:hAnsi="Times New Roman" w:cs="Times New Roman"/>
              </w:rPr>
            </w:pPr>
            <w:r>
              <w:rPr>
                <w:rFonts w:hint="default" w:ascii="Times New Roman" w:hAnsi="Times New Roman" w:cs="Times New Roman"/>
              </w:rPr>
              <w:t>Private filesystem/object storage abstraction</w:t>
            </w:r>
          </w:p>
        </w:tc>
        <w:tc>
          <w:tcPr>
            <w:tcW w:w="3312" w:type="dxa"/>
          </w:tcPr>
          <w:p w14:paraId="2C7DF03F">
            <w:pPr>
              <w:spacing w:after="0" w:line="240" w:lineRule="auto"/>
              <w:rPr>
                <w:rFonts w:hint="default" w:ascii="Times New Roman" w:hAnsi="Times New Roman" w:cs="Times New Roman"/>
              </w:rPr>
            </w:pPr>
            <w:r>
              <w:rPr>
                <w:rFonts w:hint="default" w:ascii="Times New Roman" w:hAnsi="Times New Roman" w:cs="Times New Roman"/>
              </w:rPr>
              <w:t>PDF storage</w:t>
            </w:r>
          </w:p>
        </w:tc>
      </w:tr>
      <w:tr w14:paraId="5BA1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783B451">
            <w:pPr>
              <w:spacing w:after="0" w:line="240" w:lineRule="auto"/>
              <w:rPr>
                <w:rFonts w:hint="default" w:ascii="Times New Roman" w:hAnsi="Times New Roman" w:cs="Times New Roman"/>
              </w:rPr>
            </w:pPr>
            <w:r>
              <w:rPr>
                <w:rFonts w:hint="default" w:ascii="Times New Roman" w:hAnsi="Times New Roman" w:cs="Times New Roman"/>
              </w:rPr>
              <w:t>Security</w:t>
            </w:r>
          </w:p>
        </w:tc>
        <w:tc>
          <w:tcPr>
            <w:tcW w:w="3312" w:type="dxa"/>
          </w:tcPr>
          <w:p w14:paraId="36ACD696">
            <w:pPr>
              <w:spacing w:after="0" w:line="240" w:lineRule="auto"/>
              <w:rPr>
                <w:rFonts w:hint="default" w:ascii="Times New Roman" w:hAnsi="Times New Roman" w:cs="Times New Roman"/>
              </w:rPr>
            </w:pPr>
            <w:r>
              <w:rPr>
                <w:rFonts w:hint="default" w:ascii="Times New Roman" w:hAnsi="Times New Roman" w:cs="Times New Roman"/>
              </w:rPr>
              <w:t>HTTPS, secure cookies, CSRF protection, rate limiting</w:t>
            </w:r>
          </w:p>
        </w:tc>
        <w:tc>
          <w:tcPr>
            <w:tcW w:w="3312" w:type="dxa"/>
          </w:tcPr>
          <w:p w14:paraId="4E71633C">
            <w:pPr>
              <w:spacing w:after="0" w:line="240" w:lineRule="auto"/>
              <w:rPr>
                <w:rFonts w:hint="default" w:ascii="Times New Roman" w:hAnsi="Times New Roman" w:cs="Times New Roman"/>
              </w:rPr>
            </w:pPr>
            <w:r>
              <w:rPr>
                <w:rFonts w:hint="default" w:ascii="Times New Roman" w:hAnsi="Times New Roman" w:cs="Times New Roman"/>
              </w:rPr>
              <w:t>Secure application operation</w:t>
            </w:r>
          </w:p>
        </w:tc>
      </w:tr>
    </w:tbl>
    <w:p w14:paraId="77FCB606">
      <w:pPr>
        <w:pStyle w:val="2"/>
        <w:rPr>
          <w:rFonts w:hint="default" w:ascii="Times New Roman" w:hAnsi="Times New Roman" w:cs="Times New Roman"/>
        </w:rPr>
      </w:pPr>
      <w:r>
        <w:rPr>
          <w:rFonts w:hint="default" w:ascii="Times New Roman" w:hAnsi="Times New Roman" w:cs="Times New Roman"/>
        </w:rPr>
        <w:t>9. Architecture Principles</w:t>
      </w:r>
    </w:p>
    <w:p w14:paraId="3C23EAFE">
      <w:pPr>
        <w:pStyle w:val="23"/>
        <w:rPr>
          <w:rFonts w:hint="default" w:ascii="Times New Roman" w:hAnsi="Times New Roman" w:cs="Times New Roman"/>
        </w:rPr>
      </w:pPr>
      <w:r>
        <w:rPr>
          <w:rFonts w:hint="default" w:ascii="Times New Roman" w:hAnsi="Times New Roman" w:cs="Times New Roman"/>
        </w:rPr>
        <w:t>Use a layered architecture: presentation/API, business logic, data access and storage.</w:t>
      </w:r>
    </w:p>
    <w:p w14:paraId="0AD5DE02">
      <w:pPr>
        <w:pStyle w:val="23"/>
        <w:rPr>
          <w:rFonts w:hint="default" w:ascii="Times New Roman" w:hAnsi="Times New Roman" w:cs="Times New Roman"/>
        </w:rPr>
      </w:pPr>
      <w:r>
        <w:rPr>
          <w:rFonts w:hint="default" w:ascii="Times New Roman" w:hAnsi="Times New Roman" w:cs="Times New Roman"/>
        </w:rPr>
        <w:t>Keep configuration outside application code.</w:t>
      </w:r>
    </w:p>
    <w:p w14:paraId="047671CE">
      <w:pPr>
        <w:pStyle w:val="23"/>
        <w:rPr>
          <w:rFonts w:hint="default" w:ascii="Times New Roman" w:hAnsi="Times New Roman" w:cs="Times New Roman"/>
        </w:rPr>
      </w:pPr>
      <w:r>
        <w:rPr>
          <w:rFonts w:hint="default" w:ascii="Times New Roman" w:hAnsi="Times New Roman" w:cs="Times New Roman"/>
        </w:rPr>
        <w:t>Use environment variables for secrets and deployment-specific settings.</w:t>
      </w:r>
    </w:p>
    <w:p w14:paraId="30B0D1CD">
      <w:pPr>
        <w:pStyle w:val="23"/>
        <w:rPr>
          <w:rFonts w:hint="default" w:ascii="Times New Roman" w:hAnsi="Times New Roman" w:cs="Times New Roman"/>
        </w:rPr>
      </w:pPr>
      <w:r>
        <w:rPr>
          <w:rFonts w:hint="default" w:ascii="Times New Roman" w:hAnsi="Times New Roman" w:cs="Times New Roman"/>
        </w:rPr>
        <w:t>Use prepared SQL statements or a secure database abstraction.</w:t>
      </w:r>
    </w:p>
    <w:p w14:paraId="1E954A38">
      <w:pPr>
        <w:pStyle w:val="23"/>
        <w:rPr>
          <w:rFonts w:hint="default" w:ascii="Times New Roman" w:hAnsi="Times New Roman" w:cs="Times New Roman"/>
        </w:rPr>
      </w:pPr>
      <w:r>
        <w:rPr>
          <w:rFonts w:hint="default" w:ascii="Times New Roman" w:hAnsi="Times New Roman" w:cs="Times New Roman"/>
        </w:rPr>
        <w:t>Use a storage service abstraction so local storage can later be replaced by object storage.</w:t>
      </w:r>
    </w:p>
    <w:p w14:paraId="2DF30559">
      <w:pPr>
        <w:pStyle w:val="23"/>
        <w:rPr>
          <w:rFonts w:hint="default" w:ascii="Times New Roman" w:hAnsi="Times New Roman" w:cs="Times New Roman"/>
        </w:rPr>
      </w:pPr>
      <w:r>
        <w:rPr>
          <w:rFonts w:hint="default" w:ascii="Times New Roman" w:hAnsi="Times New Roman" w:cs="Times New Roman"/>
        </w:rPr>
        <w:t>Use centralized authorization checks.</w:t>
      </w:r>
    </w:p>
    <w:p w14:paraId="5BB80A7E">
      <w:pPr>
        <w:pStyle w:val="23"/>
        <w:rPr>
          <w:rFonts w:hint="default" w:ascii="Times New Roman" w:hAnsi="Times New Roman" w:cs="Times New Roman"/>
        </w:rPr>
      </w:pPr>
      <w:r>
        <w:rPr>
          <w:rFonts w:hint="default" w:ascii="Times New Roman" w:hAnsi="Times New Roman" w:cs="Times New Roman"/>
        </w:rPr>
        <w:t>Keep audit logging independent from UI code.</w:t>
      </w:r>
    </w:p>
    <w:p w14:paraId="204D27FE">
      <w:pPr>
        <w:pStyle w:val="23"/>
        <w:rPr>
          <w:rFonts w:hint="default" w:ascii="Times New Roman" w:hAnsi="Times New Roman" w:cs="Times New Roman"/>
        </w:rPr>
      </w:pPr>
      <w:r>
        <w:rPr>
          <w:rFonts w:hint="default" w:ascii="Times New Roman" w:hAnsi="Times New Roman" w:cs="Times New Roman"/>
        </w:rPr>
        <w:t>Avoid placing PDFs in a publicly enumerable directory.</w:t>
      </w:r>
    </w:p>
    <w:p w14:paraId="434588C4">
      <w:pPr>
        <w:pStyle w:val="23"/>
        <w:rPr>
          <w:rFonts w:hint="default" w:ascii="Times New Roman" w:hAnsi="Times New Roman" w:cs="Times New Roman"/>
        </w:rPr>
      </w:pPr>
      <w:r>
        <w:rPr>
          <w:rFonts w:hint="default" w:ascii="Times New Roman" w:hAnsi="Times New Roman" w:cs="Times New Roman"/>
        </w:rPr>
        <w:t>Use clean routes and modular JavaScript.</w:t>
      </w:r>
    </w:p>
    <w:p w14:paraId="154B4308">
      <w:pPr>
        <w:pStyle w:val="23"/>
        <w:rPr>
          <w:rFonts w:hint="default" w:ascii="Times New Roman" w:hAnsi="Times New Roman" w:cs="Times New Roman"/>
        </w:rPr>
      </w:pPr>
      <w:r>
        <w:rPr>
          <w:rFonts w:hint="default" w:ascii="Times New Roman" w:hAnsi="Times New Roman" w:cs="Times New Roman"/>
        </w:rPr>
        <w:t>Prefer small, testable services/functions over large monolithic scripts.</w:t>
      </w:r>
    </w:p>
    <w:p w14:paraId="42D928A0">
      <w:pPr>
        <w:pStyle w:val="2"/>
        <w:rPr>
          <w:rFonts w:hint="default" w:ascii="Times New Roman" w:hAnsi="Times New Roman" w:cs="Times New Roman"/>
        </w:rPr>
      </w:pPr>
      <w:r>
        <w:rPr>
          <w:rFonts w:hint="default" w:ascii="Times New Roman" w:hAnsi="Times New Roman" w:cs="Times New Roman"/>
        </w:rPr>
        <w:t>10. Suggested Data Model</w:t>
      </w:r>
    </w:p>
    <w:p w14:paraId="20073EEA">
      <w:pPr>
        <w:pStyle w:val="23"/>
        <w:rPr>
          <w:rFonts w:hint="default" w:ascii="Times New Roman" w:hAnsi="Times New Roman" w:cs="Times New Roman"/>
        </w:rPr>
      </w:pPr>
      <w:r>
        <w:rPr>
          <w:rFonts w:hint="default" w:ascii="Times New Roman" w:hAnsi="Times New Roman" w:cs="Times New Roman"/>
        </w:rPr>
        <w:t>users: id, name, email/identifier, access_token_hash, status, created_at, updated_at, last_access_at.</w:t>
      </w:r>
    </w:p>
    <w:p w14:paraId="5FA43562">
      <w:pPr>
        <w:pStyle w:val="23"/>
        <w:rPr>
          <w:rFonts w:hint="default" w:ascii="Times New Roman" w:hAnsi="Times New Roman" w:cs="Times New Roman"/>
        </w:rPr>
      </w:pPr>
      <w:r>
        <w:rPr>
          <w:rFonts w:hint="default" w:ascii="Times New Roman" w:hAnsi="Times New Roman" w:cs="Times New Roman"/>
        </w:rPr>
        <w:t>folders: id, name, parent_id, created_at, updated_at.</w:t>
      </w:r>
    </w:p>
    <w:p w14:paraId="10AC2925">
      <w:pPr>
        <w:pStyle w:val="23"/>
        <w:rPr>
          <w:rFonts w:hint="default" w:ascii="Times New Roman" w:hAnsi="Times New Roman" w:cs="Times New Roman"/>
        </w:rPr>
      </w:pPr>
      <w:r>
        <w:rPr>
          <w:rFonts w:hint="default" w:ascii="Times New Roman" w:hAnsi="Times New Roman" w:cs="Times New Roman"/>
        </w:rPr>
        <w:t>documents: id, folder_id, original_name, storage_path, mime_type, size, checksum, page_count, status, uploaded_at.</w:t>
      </w:r>
    </w:p>
    <w:p w14:paraId="2EE4C163">
      <w:pPr>
        <w:pStyle w:val="23"/>
        <w:rPr>
          <w:rFonts w:hint="default" w:ascii="Times New Roman" w:hAnsi="Times New Roman" w:cs="Times New Roman"/>
        </w:rPr>
      </w:pPr>
      <w:r>
        <w:rPr>
          <w:rFonts w:hint="default" w:ascii="Times New Roman" w:hAnsi="Times New Roman" w:cs="Times New Roman"/>
        </w:rPr>
        <w:t>user_documents or permissions: user_id, document_id/folder_id, access policy.</w:t>
      </w:r>
    </w:p>
    <w:p w14:paraId="7312539E">
      <w:pPr>
        <w:pStyle w:val="23"/>
        <w:rPr>
          <w:rFonts w:hint="default" w:ascii="Times New Roman" w:hAnsi="Times New Roman" w:cs="Times New Roman"/>
        </w:rPr>
      </w:pPr>
      <w:r>
        <w:rPr>
          <w:rFonts w:hint="default" w:ascii="Times New Roman" w:hAnsi="Times New Roman" w:cs="Times New Roman"/>
        </w:rPr>
        <w:t>audit_logs: id, user_id, document_id, action, timestamp, IP address, user agent, request/session identifier, result/status.</w:t>
      </w:r>
    </w:p>
    <w:p w14:paraId="2046374C">
      <w:pPr>
        <w:pStyle w:val="23"/>
        <w:rPr>
          <w:rFonts w:hint="default" w:ascii="Times New Roman" w:hAnsi="Times New Roman" w:cs="Times New Roman"/>
        </w:rPr>
      </w:pPr>
      <w:r>
        <w:rPr>
          <w:rFonts w:hint="default" w:ascii="Times New Roman" w:hAnsi="Times New Roman" w:cs="Times New Roman"/>
        </w:rPr>
        <w:t>admin_users: id, username, password_hash, status, created_at, last_login_at.</w:t>
      </w:r>
    </w:p>
    <w:p w14:paraId="227B8E79">
      <w:pPr>
        <w:pStyle w:val="23"/>
        <w:rPr>
          <w:rFonts w:hint="default" w:ascii="Times New Roman" w:hAnsi="Times New Roman" w:cs="Times New Roman"/>
        </w:rPr>
      </w:pPr>
      <w:r>
        <w:rPr>
          <w:rFonts w:hint="default" w:ascii="Times New Roman" w:hAnsi="Times New Roman" w:cs="Times New Roman"/>
        </w:rPr>
        <w:t>access_tokens/sessions: token identifier, user association, expiry/revocation metadata where applicable.</w:t>
      </w:r>
    </w:p>
    <w:p w14:paraId="77250F56">
      <w:pPr>
        <w:pStyle w:val="2"/>
        <w:rPr>
          <w:rFonts w:hint="default" w:ascii="Times New Roman" w:hAnsi="Times New Roman" w:cs="Times New Roman"/>
        </w:rPr>
      </w:pPr>
      <w:r>
        <w:rPr>
          <w:rFonts w:hint="default" w:ascii="Times New Roman" w:hAnsi="Times New Roman" w:cs="Times New Roman"/>
        </w:rPr>
        <w:t>11. Audit Logging — Critical Requirement</w:t>
      </w:r>
    </w:p>
    <w:p w14:paraId="5427774F">
      <w:pPr>
        <w:rPr>
          <w:rFonts w:hint="default" w:ascii="Times New Roman" w:hAnsi="Times New Roman" w:cs="Times New Roman"/>
        </w:rPr>
      </w:pPr>
      <w:r>
        <w:rPr>
          <w:rFonts w:hint="default" w:ascii="Times New Roman" w:hAnsi="Times New Roman" w:cs="Times New Roman"/>
        </w:rPr>
        <w:t>Audit logs are a core business/security requirement, not an optional analytics feature. The system must record meaningful access events so administrators can establish what happened and when.</w:t>
      </w:r>
    </w:p>
    <w:p w14:paraId="0BBD2C0A">
      <w:pPr>
        <w:pStyle w:val="23"/>
        <w:rPr>
          <w:rFonts w:hint="default" w:ascii="Times New Roman" w:hAnsi="Times New Roman" w:cs="Times New Roman"/>
        </w:rPr>
      </w:pPr>
      <w:r>
        <w:rPr>
          <w:rFonts w:hint="default" w:ascii="Times New Roman" w:hAnsi="Times New Roman" w:cs="Times New Roman"/>
        </w:rPr>
        <w:t>ACCESS_LINK_OPENED — unique access URL was opened.</w:t>
      </w:r>
    </w:p>
    <w:p w14:paraId="7CC5229E">
      <w:pPr>
        <w:pStyle w:val="23"/>
        <w:rPr>
          <w:rFonts w:hint="default" w:ascii="Times New Roman" w:hAnsi="Times New Roman" w:cs="Times New Roman"/>
        </w:rPr>
      </w:pPr>
      <w:r>
        <w:rPr>
          <w:rFonts w:hint="default" w:ascii="Times New Roman" w:hAnsi="Times New Roman" w:cs="Times New Roman"/>
        </w:rPr>
        <w:t>LIBRARY_VIEWED — document library was loaded.</w:t>
      </w:r>
    </w:p>
    <w:p w14:paraId="5712F304">
      <w:pPr>
        <w:pStyle w:val="23"/>
        <w:rPr>
          <w:rFonts w:hint="default" w:ascii="Times New Roman" w:hAnsi="Times New Roman" w:cs="Times New Roman"/>
        </w:rPr>
      </w:pPr>
      <w:r>
        <w:rPr>
          <w:rFonts w:hint="default" w:ascii="Times New Roman" w:hAnsi="Times New Roman" w:cs="Times New Roman"/>
        </w:rPr>
        <w:t>DOCUMENT_CLICKED — a PDF was selected.</w:t>
      </w:r>
    </w:p>
    <w:p w14:paraId="3B49BA70">
      <w:pPr>
        <w:pStyle w:val="23"/>
        <w:rPr>
          <w:rFonts w:hint="default" w:ascii="Times New Roman" w:hAnsi="Times New Roman" w:cs="Times New Roman"/>
        </w:rPr>
      </w:pPr>
      <w:r>
        <w:rPr>
          <w:rFonts w:hint="default" w:ascii="Times New Roman" w:hAnsi="Times New Roman" w:cs="Times New Roman"/>
        </w:rPr>
        <w:t>DOCUMENT_OPENED — PDF reader was successfully opened.</w:t>
      </w:r>
    </w:p>
    <w:p w14:paraId="4D174F09">
      <w:pPr>
        <w:pStyle w:val="23"/>
        <w:rPr>
          <w:rFonts w:hint="default" w:ascii="Times New Roman" w:hAnsi="Times New Roman" w:cs="Times New Roman"/>
        </w:rPr>
      </w:pPr>
      <w:r>
        <w:rPr>
          <w:rFonts w:hint="default" w:ascii="Times New Roman" w:hAnsi="Times New Roman" w:cs="Times New Roman"/>
        </w:rPr>
        <w:t>PAGE_VIEWED — optionally record page-level activity if enabled later.</w:t>
      </w:r>
    </w:p>
    <w:p w14:paraId="53D15044">
      <w:pPr>
        <w:pStyle w:val="23"/>
        <w:rPr>
          <w:rFonts w:hint="default" w:ascii="Times New Roman" w:hAnsi="Times New Roman" w:cs="Times New Roman"/>
        </w:rPr>
      </w:pPr>
      <w:r>
        <w:rPr>
          <w:rFonts w:hint="default" w:ascii="Times New Roman" w:hAnsi="Times New Roman" w:cs="Times New Roman"/>
        </w:rPr>
        <w:t>DOCUMENT_DOWNLOADED — download was initiated/successful as defined by the system.</w:t>
      </w:r>
    </w:p>
    <w:p w14:paraId="583426B4">
      <w:pPr>
        <w:pStyle w:val="23"/>
        <w:rPr>
          <w:rFonts w:hint="default" w:ascii="Times New Roman" w:hAnsi="Times New Roman" w:cs="Times New Roman"/>
        </w:rPr>
      </w:pPr>
      <w:r>
        <w:rPr>
          <w:rFonts w:hint="default" w:ascii="Times New Roman" w:hAnsi="Times New Roman" w:cs="Times New Roman"/>
        </w:rPr>
        <w:t>ACCESS_DENIED — access was rejected.</w:t>
      </w:r>
    </w:p>
    <w:p w14:paraId="05E19CBC">
      <w:pPr>
        <w:pStyle w:val="23"/>
        <w:rPr>
          <w:rFonts w:hint="default" w:ascii="Times New Roman" w:hAnsi="Times New Roman" w:cs="Times New Roman"/>
        </w:rPr>
      </w:pPr>
      <w:r>
        <w:rPr>
          <w:rFonts w:hint="default" w:ascii="Times New Roman" w:hAnsi="Times New Roman" w:cs="Times New Roman"/>
        </w:rPr>
        <w:t>TOKEN_REVOKED — access token was revoked.</w:t>
      </w:r>
    </w:p>
    <w:p w14:paraId="27180AAB">
      <w:pPr>
        <w:pStyle w:val="23"/>
        <w:rPr>
          <w:rFonts w:hint="default" w:ascii="Times New Roman" w:hAnsi="Times New Roman" w:cs="Times New Roman"/>
        </w:rPr>
      </w:pPr>
      <w:r>
        <w:rPr>
          <w:rFonts w:hint="default" w:ascii="Times New Roman" w:hAnsi="Times New Roman" w:cs="Times New Roman"/>
        </w:rPr>
        <w:t>LOGIN_SUCCESS / LOGIN_FAILURE — administrator authentication events.</w:t>
      </w:r>
    </w:p>
    <w:p w14:paraId="7622335A">
      <w:pPr>
        <w:pStyle w:val="23"/>
        <w:rPr>
          <w:rFonts w:hint="default" w:ascii="Times New Roman" w:hAnsi="Times New Roman" w:cs="Times New Roman"/>
        </w:rPr>
      </w:pPr>
      <w:r>
        <w:rPr>
          <w:rFonts w:hint="default" w:ascii="Times New Roman" w:hAnsi="Times New Roman" w:cs="Times New Roman"/>
        </w:rPr>
        <w:t>UPLOAD_STARTED / UPLOAD_COMPLETED / UPLOAD_FAILED — administrative file operations.</w:t>
      </w:r>
    </w:p>
    <w:p w14:paraId="7E740FDE">
      <w:pPr>
        <w:rPr>
          <w:rFonts w:hint="default" w:ascii="Times New Roman" w:hAnsi="Times New Roman" w:cs="Times New Roman"/>
        </w:rPr>
      </w:pPr>
      <w:r>
        <w:rPr>
          <w:rFonts w:hint="default" w:ascii="Times New Roman" w:hAnsi="Times New Roman" w:cs="Times New Roman"/>
        </w:rPr>
        <w:t>Every log should have a server-generated timestamp. Client-provided timestamps must never be trusted for audit purposes. Where legally and operationally appropriate, store IP address and user-agent information, with retention/privacy rules configurable by the administrator.</w:t>
      </w:r>
    </w:p>
    <w:p w14:paraId="7928A247">
      <w:pPr>
        <w:pStyle w:val="2"/>
        <w:rPr>
          <w:rFonts w:hint="default" w:ascii="Times New Roman" w:hAnsi="Times New Roman" w:cs="Times New Roman"/>
        </w:rPr>
      </w:pPr>
      <w:r>
        <w:rPr>
          <w:rFonts w:hint="default" w:ascii="Times New Roman" w:hAnsi="Times New Roman" w:cs="Times New Roman"/>
        </w:rPr>
        <w:t>12. Security Requirements</w:t>
      </w:r>
    </w:p>
    <w:p w14:paraId="1518625C">
      <w:pPr>
        <w:pStyle w:val="23"/>
        <w:rPr>
          <w:rFonts w:hint="default" w:ascii="Times New Roman" w:hAnsi="Times New Roman" w:cs="Times New Roman"/>
        </w:rPr>
      </w:pPr>
      <w:r>
        <w:rPr>
          <w:rFonts w:hint="default" w:ascii="Times New Roman" w:hAnsi="Times New Roman" w:cs="Times New Roman"/>
        </w:rPr>
        <w:t>HTTPS in production.</w:t>
      </w:r>
    </w:p>
    <w:p w14:paraId="72432EA9">
      <w:pPr>
        <w:pStyle w:val="23"/>
        <w:rPr>
          <w:rFonts w:hint="default" w:ascii="Times New Roman" w:hAnsi="Times New Roman" w:cs="Times New Roman"/>
        </w:rPr>
      </w:pPr>
      <w:r>
        <w:rPr>
          <w:rFonts w:hint="default" w:ascii="Times New Roman" w:hAnsi="Times New Roman" w:cs="Times New Roman"/>
        </w:rPr>
        <w:t>Password hashing using PHP password_hash/password_verify or an equivalent secure mechanism.</w:t>
      </w:r>
    </w:p>
    <w:p w14:paraId="5E9A1CD4">
      <w:pPr>
        <w:pStyle w:val="23"/>
        <w:rPr>
          <w:rFonts w:hint="default" w:ascii="Times New Roman" w:hAnsi="Times New Roman" w:cs="Times New Roman"/>
        </w:rPr>
      </w:pPr>
      <w:r>
        <w:rPr>
          <w:rFonts w:hint="default" w:ascii="Times New Roman" w:hAnsi="Times New Roman" w:cs="Times New Roman"/>
        </w:rPr>
        <w:t>Never store plaintext passwords or access tokens.</w:t>
      </w:r>
    </w:p>
    <w:p w14:paraId="0707B86F">
      <w:pPr>
        <w:pStyle w:val="23"/>
        <w:rPr>
          <w:rFonts w:hint="default" w:ascii="Times New Roman" w:hAnsi="Times New Roman" w:cs="Times New Roman"/>
        </w:rPr>
      </w:pPr>
      <w:r>
        <w:rPr>
          <w:rFonts w:hint="default" w:ascii="Times New Roman" w:hAnsi="Times New Roman" w:cs="Times New Roman"/>
        </w:rPr>
        <w:t>Use cryptographically secure random tokens.</w:t>
      </w:r>
    </w:p>
    <w:p w14:paraId="40E627E5">
      <w:pPr>
        <w:pStyle w:val="23"/>
        <w:rPr>
          <w:rFonts w:hint="default" w:ascii="Times New Roman" w:hAnsi="Times New Roman" w:cs="Times New Roman"/>
        </w:rPr>
      </w:pPr>
      <w:r>
        <w:rPr>
          <w:rFonts w:hint="default" w:ascii="Times New Roman" w:hAnsi="Times New Roman" w:cs="Times New Roman"/>
        </w:rPr>
        <w:t>Use CSRF protection for state-changing admin requests.</w:t>
      </w:r>
    </w:p>
    <w:p w14:paraId="07092E6E">
      <w:pPr>
        <w:pStyle w:val="23"/>
        <w:rPr>
          <w:rFonts w:hint="default" w:ascii="Times New Roman" w:hAnsi="Times New Roman" w:cs="Times New Roman"/>
        </w:rPr>
      </w:pPr>
      <w:r>
        <w:rPr>
          <w:rFonts w:hint="default" w:ascii="Times New Roman" w:hAnsi="Times New Roman" w:cs="Times New Roman"/>
        </w:rPr>
        <w:t>Validate and authorize every document request server-side.</w:t>
      </w:r>
    </w:p>
    <w:p w14:paraId="5419F174">
      <w:pPr>
        <w:pStyle w:val="23"/>
        <w:rPr>
          <w:rFonts w:hint="default" w:ascii="Times New Roman" w:hAnsi="Times New Roman" w:cs="Times New Roman"/>
        </w:rPr>
      </w:pPr>
      <w:r>
        <w:rPr>
          <w:rFonts w:hint="default" w:ascii="Times New Roman" w:hAnsi="Times New Roman" w:cs="Times New Roman"/>
        </w:rPr>
        <w:t>Prevent path traversal and arbitrary file access.</w:t>
      </w:r>
    </w:p>
    <w:p w14:paraId="2F8B82C1">
      <w:pPr>
        <w:pStyle w:val="23"/>
        <w:rPr>
          <w:rFonts w:hint="default" w:ascii="Times New Roman" w:hAnsi="Times New Roman" w:cs="Times New Roman"/>
        </w:rPr>
      </w:pPr>
      <w:r>
        <w:rPr>
          <w:rFonts w:hint="default" w:ascii="Times New Roman" w:hAnsi="Times New Roman" w:cs="Times New Roman"/>
        </w:rPr>
        <w:t>Validate file type, extension, MIME type and file size.</w:t>
      </w:r>
    </w:p>
    <w:p w14:paraId="73F308B8">
      <w:pPr>
        <w:pStyle w:val="23"/>
        <w:rPr>
          <w:rFonts w:hint="default" w:ascii="Times New Roman" w:hAnsi="Times New Roman" w:cs="Times New Roman"/>
        </w:rPr>
      </w:pPr>
      <w:r>
        <w:rPr>
          <w:rFonts w:hint="default" w:ascii="Times New Roman" w:hAnsi="Times New Roman" w:cs="Times New Roman"/>
        </w:rPr>
        <w:t>Generate safe internal filenames instead of trusting uploaded filenames.</w:t>
      </w:r>
    </w:p>
    <w:p w14:paraId="5D57E14B">
      <w:pPr>
        <w:pStyle w:val="23"/>
        <w:rPr>
          <w:rFonts w:hint="default" w:ascii="Times New Roman" w:hAnsi="Times New Roman" w:cs="Times New Roman"/>
        </w:rPr>
      </w:pPr>
      <w:r>
        <w:rPr>
          <w:rFonts w:hint="default" w:ascii="Times New Roman" w:hAnsi="Times New Roman" w:cs="Times New Roman"/>
        </w:rPr>
        <w:t>Restrict upload size and request size.</w:t>
      </w:r>
    </w:p>
    <w:p w14:paraId="344BFF5A">
      <w:pPr>
        <w:pStyle w:val="23"/>
        <w:rPr>
          <w:rFonts w:hint="default" w:ascii="Times New Roman" w:hAnsi="Times New Roman" w:cs="Times New Roman"/>
        </w:rPr>
      </w:pPr>
      <w:r>
        <w:rPr>
          <w:rFonts w:hint="default" w:ascii="Times New Roman" w:hAnsi="Times New Roman" w:cs="Times New Roman"/>
        </w:rPr>
        <w:t>Use rate limiting for authentication and token endpoints.</w:t>
      </w:r>
    </w:p>
    <w:p w14:paraId="3DC85440">
      <w:pPr>
        <w:pStyle w:val="23"/>
        <w:rPr>
          <w:rFonts w:hint="default" w:ascii="Times New Roman" w:hAnsi="Times New Roman" w:cs="Times New Roman"/>
        </w:rPr>
      </w:pPr>
      <w:r>
        <w:rPr>
          <w:rFonts w:hint="default" w:ascii="Times New Roman" w:hAnsi="Times New Roman" w:cs="Times New Roman"/>
        </w:rPr>
        <w:t>Set secure, HttpOnly and SameSite cookie attributes where cookies are used.</w:t>
      </w:r>
    </w:p>
    <w:p w14:paraId="05721557">
      <w:pPr>
        <w:pStyle w:val="23"/>
        <w:rPr>
          <w:rFonts w:hint="default" w:ascii="Times New Roman" w:hAnsi="Times New Roman" w:cs="Times New Roman"/>
        </w:rPr>
      </w:pPr>
      <w:r>
        <w:rPr>
          <w:rFonts w:hint="default" w:ascii="Times New Roman" w:hAnsi="Times New Roman" w:cs="Times New Roman"/>
        </w:rPr>
        <w:t>Escape output to prevent XSS.</w:t>
      </w:r>
    </w:p>
    <w:p w14:paraId="7C913242">
      <w:pPr>
        <w:pStyle w:val="23"/>
        <w:rPr>
          <w:rFonts w:hint="default" w:ascii="Times New Roman" w:hAnsi="Times New Roman" w:cs="Times New Roman"/>
        </w:rPr>
      </w:pPr>
      <w:r>
        <w:rPr>
          <w:rFonts w:hint="default" w:ascii="Times New Roman" w:hAnsi="Times New Roman" w:cs="Times New Roman"/>
        </w:rPr>
        <w:t>Use prepared statements to prevent SQL injection.</w:t>
      </w:r>
    </w:p>
    <w:p w14:paraId="3F3698E9">
      <w:pPr>
        <w:pStyle w:val="23"/>
        <w:rPr>
          <w:rFonts w:hint="default" w:ascii="Times New Roman" w:hAnsi="Times New Roman" w:cs="Times New Roman"/>
        </w:rPr>
      </w:pPr>
      <w:r>
        <w:rPr>
          <w:rFonts w:hint="default" w:ascii="Times New Roman" w:hAnsi="Times New Roman" w:cs="Times New Roman"/>
        </w:rPr>
        <w:t>Keep private PDFs outside the public web root when possible.</w:t>
      </w:r>
    </w:p>
    <w:p w14:paraId="090DCD49">
      <w:pPr>
        <w:pStyle w:val="23"/>
        <w:rPr>
          <w:rFonts w:hint="default" w:ascii="Times New Roman" w:hAnsi="Times New Roman" w:cs="Times New Roman"/>
        </w:rPr>
      </w:pPr>
      <w:r>
        <w:rPr>
          <w:rFonts w:hint="default" w:ascii="Times New Roman" w:hAnsi="Times New Roman" w:cs="Times New Roman"/>
        </w:rPr>
        <w:t>Serve protected PDFs through an authorization-controlled endpoint.</w:t>
      </w:r>
    </w:p>
    <w:p w14:paraId="56E89AC1">
      <w:pPr>
        <w:pStyle w:val="23"/>
        <w:rPr>
          <w:rFonts w:hint="default" w:ascii="Times New Roman" w:hAnsi="Times New Roman" w:cs="Times New Roman"/>
        </w:rPr>
      </w:pPr>
      <w:r>
        <w:rPr>
          <w:rFonts w:hint="default" w:ascii="Times New Roman" w:hAnsi="Times New Roman" w:cs="Times New Roman"/>
        </w:rPr>
        <w:t>Log denied access attempts.</w:t>
      </w:r>
    </w:p>
    <w:p w14:paraId="06581DFE">
      <w:pPr>
        <w:pStyle w:val="23"/>
        <w:rPr>
          <w:rFonts w:hint="default" w:ascii="Times New Roman" w:hAnsi="Times New Roman" w:cs="Times New Roman"/>
        </w:rPr>
      </w:pPr>
      <w:r>
        <w:rPr>
          <w:rFonts w:hint="default" w:ascii="Times New Roman" w:hAnsi="Times New Roman" w:cs="Times New Roman"/>
        </w:rPr>
        <w:t>Use security headers such as Content-Security-Policy, X-Content-Type-Options and Referrer-Policy as appropriate.</w:t>
      </w:r>
    </w:p>
    <w:p w14:paraId="72C21829">
      <w:pPr>
        <w:pStyle w:val="2"/>
        <w:rPr>
          <w:rFonts w:hint="default" w:ascii="Times New Roman" w:hAnsi="Times New Roman" w:cs="Times New Roman"/>
        </w:rPr>
      </w:pPr>
      <w:r>
        <w:rPr>
          <w:rFonts w:hint="default" w:ascii="Times New Roman" w:hAnsi="Times New Roman" w:cs="Times New Roman"/>
        </w:rPr>
        <w:t>13. Performance &amp; Concurrency</w:t>
      </w:r>
    </w:p>
    <w:p w14:paraId="58BFD136">
      <w:pPr>
        <w:rPr>
          <w:rFonts w:hint="default" w:ascii="Times New Roman" w:hAnsi="Times New Roman" w:cs="Times New Roman"/>
        </w:rPr>
      </w:pPr>
      <w:r>
        <w:rPr>
          <w:rFonts w:hint="default" w:ascii="Times New Roman" w:hAnsi="Times New Roman" w:cs="Times New Roman"/>
        </w:rPr>
        <w:t>The application should be designed for hundreds of concurrent users. The PDF files themselves must not be loaded through inefficient PHP memory-heavy operations. Static assets should be cacheable, database queries indexed, and document delivery optimized.</w:t>
      </w:r>
    </w:p>
    <w:p w14:paraId="33941D14">
      <w:pPr>
        <w:pStyle w:val="23"/>
        <w:rPr>
          <w:rFonts w:hint="default" w:ascii="Times New Roman" w:hAnsi="Times New Roman" w:cs="Times New Roman"/>
        </w:rPr>
      </w:pPr>
      <w:r>
        <w:rPr>
          <w:rFonts w:hint="default" w:ascii="Times New Roman" w:hAnsi="Times New Roman" w:cs="Times New Roman"/>
        </w:rPr>
        <w:t>Use database indexes on token, user, document, timestamp and action fields.</w:t>
      </w:r>
    </w:p>
    <w:p w14:paraId="400EB6AE">
      <w:pPr>
        <w:pStyle w:val="23"/>
        <w:rPr>
          <w:rFonts w:hint="default" w:ascii="Times New Roman" w:hAnsi="Times New Roman" w:cs="Times New Roman"/>
        </w:rPr>
      </w:pPr>
      <w:r>
        <w:rPr>
          <w:rFonts w:hint="default" w:ascii="Times New Roman" w:hAnsi="Times New Roman" w:cs="Times New Roman"/>
        </w:rPr>
        <w:t>Paginate admin logs rather than loading the entire audit table.</w:t>
      </w:r>
    </w:p>
    <w:p w14:paraId="53428D51">
      <w:pPr>
        <w:pStyle w:val="23"/>
        <w:rPr>
          <w:rFonts w:hint="default" w:ascii="Times New Roman" w:hAnsi="Times New Roman" w:cs="Times New Roman"/>
        </w:rPr>
      </w:pPr>
      <w:r>
        <w:rPr>
          <w:rFonts w:hint="default" w:ascii="Times New Roman" w:hAnsi="Times New Roman" w:cs="Times New Roman"/>
        </w:rPr>
        <w:t>Avoid SELECT * for large datasets.</w:t>
      </w:r>
    </w:p>
    <w:p w14:paraId="05C116A2">
      <w:pPr>
        <w:pStyle w:val="23"/>
        <w:rPr>
          <w:rFonts w:hint="default" w:ascii="Times New Roman" w:hAnsi="Times New Roman" w:cs="Times New Roman"/>
        </w:rPr>
      </w:pPr>
      <w:r>
        <w:rPr>
          <w:rFonts w:hint="default" w:ascii="Times New Roman" w:hAnsi="Times New Roman" w:cs="Times New Roman"/>
        </w:rPr>
        <w:t>Use HTTP caching for versioned CSS/JS assets.</w:t>
      </w:r>
    </w:p>
    <w:p w14:paraId="6FA9BDCC">
      <w:pPr>
        <w:pStyle w:val="23"/>
        <w:rPr>
          <w:rFonts w:hint="default" w:ascii="Times New Roman" w:hAnsi="Times New Roman" w:cs="Times New Roman"/>
        </w:rPr>
      </w:pPr>
      <w:r>
        <w:rPr>
          <w:rFonts w:hint="default" w:ascii="Times New Roman" w:hAnsi="Times New Roman" w:cs="Times New Roman"/>
        </w:rPr>
        <w:t>Use lazy loading for large document libraries.</w:t>
      </w:r>
    </w:p>
    <w:p w14:paraId="21CFFE9B">
      <w:pPr>
        <w:pStyle w:val="23"/>
        <w:rPr>
          <w:rFonts w:hint="default" w:ascii="Times New Roman" w:hAnsi="Times New Roman" w:cs="Times New Roman"/>
        </w:rPr>
      </w:pPr>
      <w:r>
        <w:rPr>
          <w:rFonts w:hint="default" w:ascii="Times New Roman" w:hAnsi="Times New Roman" w:cs="Times New Roman"/>
        </w:rPr>
        <w:t>Do not load every PDF into the browser at once.</w:t>
      </w:r>
    </w:p>
    <w:p w14:paraId="35F9137A">
      <w:pPr>
        <w:pStyle w:val="23"/>
        <w:rPr>
          <w:rFonts w:hint="default" w:ascii="Times New Roman" w:hAnsi="Times New Roman" w:cs="Times New Roman"/>
        </w:rPr>
      </w:pPr>
      <w:r>
        <w:rPr>
          <w:rFonts w:hint="default" w:ascii="Times New Roman" w:hAnsi="Times New Roman" w:cs="Times New Roman"/>
        </w:rPr>
        <w:t>Use PDF.js efficiently and render only needed pages where possible.</w:t>
      </w:r>
    </w:p>
    <w:p w14:paraId="6D5A8914">
      <w:pPr>
        <w:pStyle w:val="23"/>
        <w:rPr>
          <w:rFonts w:hint="default" w:ascii="Times New Roman" w:hAnsi="Times New Roman" w:cs="Times New Roman"/>
        </w:rPr>
      </w:pPr>
      <w:r>
        <w:rPr>
          <w:rFonts w:hint="default" w:ascii="Times New Roman" w:hAnsi="Times New Roman" w:cs="Times New Roman"/>
        </w:rPr>
        <w:t>Use streaming/range-friendly PDF delivery where architecture permits.</w:t>
      </w:r>
    </w:p>
    <w:p w14:paraId="2ADD7F20">
      <w:pPr>
        <w:pStyle w:val="23"/>
        <w:rPr>
          <w:rFonts w:hint="default" w:ascii="Times New Roman" w:hAnsi="Times New Roman" w:cs="Times New Roman"/>
        </w:rPr>
      </w:pPr>
      <w:r>
        <w:rPr>
          <w:rFonts w:hint="default" w:ascii="Times New Roman" w:hAnsi="Times New Roman" w:cs="Times New Roman"/>
        </w:rPr>
        <w:t>Keep PHP requests short and stateless where possible.</w:t>
      </w:r>
    </w:p>
    <w:p w14:paraId="4AD94F9D">
      <w:pPr>
        <w:pStyle w:val="23"/>
        <w:rPr>
          <w:rFonts w:hint="default" w:ascii="Times New Roman" w:hAnsi="Times New Roman" w:cs="Times New Roman"/>
        </w:rPr>
      </w:pPr>
      <w:r>
        <w:rPr>
          <w:rFonts w:hint="default" w:ascii="Times New Roman" w:hAnsi="Times New Roman" w:cs="Times New Roman"/>
        </w:rPr>
        <w:t>Use connection pooling/efficient DB connections according to the deployment environment.</w:t>
      </w:r>
    </w:p>
    <w:p w14:paraId="135618AB">
      <w:pPr>
        <w:pStyle w:val="23"/>
        <w:rPr>
          <w:rFonts w:hint="default" w:ascii="Times New Roman" w:hAnsi="Times New Roman" w:cs="Times New Roman"/>
        </w:rPr>
      </w:pPr>
      <w:r>
        <w:rPr>
          <w:rFonts w:hint="default" w:ascii="Times New Roman" w:hAnsi="Times New Roman" w:cs="Times New Roman"/>
        </w:rPr>
        <w:t>Prepare a path for Redis/object storage/CDN adoption at larger scale without requiring it in Version 1.</w:t>
      </w:r>
    </w:p>
    <w:p w14:paraId="56BC1180">
      <w:pPr>
        <w:pStyle w:val="2"/>
        <w:rPr>
          <w:rFonts w:hint="default" w:ascii="Times New Roman" w:hAnsi="Times New Roman" w:cs="Times New Roman"/>
        </w:rPr>
      </w:pPr>
      <w:r>
        <w:rPr>
          <w:rFonts w:hint="default" w:ascii="Times New Roman" w:hAnsi="Times New Roman" w:cs="Times New Roman"/>
        </w:rPr>
        <w:t>14. Admin Dashboard UX</w:t>
      </w:r>
    </w:p>
    <w:p w14:paraId="748CC3F1">
      <w:pPr>
        <w:pStyle w:val="23"/>
        <w:rPr>
          <w:rFonts w:hint="default" w:ascii="Times New Roman" w:hAnsi="Times New Roman" w:cs="Times New Roman"/>
        </w:rPr>
      </w:pPr>
      <w:r>
        <w:rPr>
          <w:rFonts w:hint="default" w:ascii="Times New Roman" w:hAnsi="Times New Roman" w:cs="Times New Roman"/>
        </w:rPr>
        <w:t>Professional dark/light-capable dashboard.</w:t>
      </w:r>
    </w:p>
    <w:p w14:paraId="31B590D5">
      <w:pPr>
        <w:pStyle w:val="23"/>
        <w:rPr>
          <w:rFonts w:hint="default" w:ascii="Times New Roman" w:hAnsi="Times New Roman" w:cs="Times New Roman"/>
        </w:rPr>
      </w:pPr>
      <w:r>
        <w:rPr>
          <w:rFonts w:hint="default" w:ascii="Times New Roman" w:hAnsi="Times New Roman" w:cs="Times New Roman"/>
        </w:rPr>
        <w:t>Sidebar/navigation with Dashboard, Users, Documents, Folders and Audit Logs.</w:t>
      </w:r>
    </w:p>
    <w:p w14:paraId="6DD3ADAD">
      <w:pPr>
        <w:pStyle w:val="23"/>
        <w:rPr>
          <w:rFonts w:hint="default" w:ascii="Times New Roman" w:hAnsi="Times New Roman" w:cs="Times New Roman"/>
        </w:rPr>
      </w:pPr>
      <w:r>
        <w:rPr>
          <w:rFonts w:hint="default" w:ascii="Times New Roman" w:hAnsi="Times New Roman" w:cs="Times New Roman"/>
        </w:rPr>
        <w:t>Summary cards: users, documents, recent accesses, downloads and failed access attempts.</w:t>
      </w:r>
    </w:p>
    <w:p w14:paraId="3D83DF96">
      <w:pPr>
        <w:pStyle w:val="23"/>
        <w:rPr>
          <w:rFonts w:hint="default" w:ascii="Times New Roman" w:hAnsi="Times New Roman" w:cs="Times New Roman"/>
        </w:rPr>
      </w:pPr>
      <w:r>
        <w:rPr>
          <w:rFonts w:hint="default" w:ascii="Times New Roman" w:hAnsi="Times New Roman" w:cs="Times New Roman"/>
        </w:rPr>
        <w:t>Upload interface with drag-and-drop and traditional file selection.</w:t>
      </w:r>
    </w:p>
    <w:p w14:paraId="04EEC4D7">
      <w:pPr>
        <w:pStyle w:val="23"/>
        <w:rPr>
          <w:rFonts w:hint="default" w:ascii="Times New Roman" w:hAnsi="Times New Roman" w:cs="Times New Roman"/>
        </w:rPr>
      </w:pPr>
      <w:r>
        <w:rPr>
          <w:rFonts w:hint="default" w:ascii="Times New Roman" w:hAnsi="Times New Roman" w:cs="Times New Roman"/>
        </w:rPr>
        <w:t>Folder upload support where browser/server environment permits.</w:t>
      </w:r>
    </w:p>
    <w:p w14:paraId="10A0C9AA">
      <w:pPr>
        <w:pStyle w:val="23"/>
        <w:rPr>
          <w:rFonts w:hint="default" w:ascii="Times New Roman" w:hAnsi="Times New Roman" w:cs="Times New Roman"/>
        </w:rPr>
      </w:pPr>
      <w:r>
        <w:rPr>
          <w:rFonts w:hint="default" w:ascii="Times New Roman" w:hAnsi="Times New Roman" w:cs="Times New Roman"/>
        </w:rPr>
        <w:t>Progress and error reporting.</w:t>
      </w:r>
    </w:p>
    <w:p w14:paraId="189DB8D6">
      <w:pPr>
        <w:pStyle w:val="23"/>
        <w:rPr>
          <w:rFonts w:hint="default" w:ascii="Times New Roman" w:hAnsi="Times New Roman" w:cs="Times New Roman"/>
        </w:rPr>
      </w:pPr>
      <w:r>
        <w:rPr>
          <w:rFonts w:hint="default" w:ascii="Times New Roman" w:hAnsi="Times New Roman" w:cs="Times New Roman"/>
        </w:rPr>
        <w:t>Document metadata display.</w:t>
      </w:r>
    </w:p>
    <w:p w14:paraId="506E1570">
      <w:pPr>
        <w:pStyle w:val="23"/>
        <w:rPr>
          <w:rFonts w:hint="default" w:ascii="Times New Roman" w:hAnsi="Times New Roman" w:cs="Times New Roman"/>
        </w:rPr>
      </w:pPr>
      <w:r>
        <w:rPr>
          <w:rFonts w:hint="default" w:ascii="Times New Roman" w:hAnsi="Times New Roman" w:cs="Times New Roman"/>
        </w:rPr>
        <w:t>User creation/edit/revoke access.</w:t>
      </w:r>
    </w:p>
    <w:p w14:paraId="050EC745">
      <w:pPr>
        <w:pStyle w:val="23"/>
        <w:rPr>
          <w:rFonts w:hint="default" w:ascii="Times New Roman" w:hAnsi="Times New Roman" w:cs="Times New Roman"/>
        </w:rPr>
      </w:pPr>
      <w:r>
        <w:rPr>
          <w:rFonts w:hint="default" w:ascii="Times New Roman" w:hAnsi="Times New Roman" w:cs="Times New Roman"/>
        </w:rPr>
        <w:t>Unique access URL generation with copy button.</w:t>
      </w:r>
    </w:p>
    <w:p w14:paraId="5258DEA1">
      <w:pPr>
        <w:pStyle w:val="23"/>
        <w:rPr>
          <w:rFonts w:hint="default" w:ascii="Times New Roman" w:hAnsi="Times New Roman" w:cs="Times New Roman"/>
        </w:rPr>
      </w:pPr>
      <w:r>
        <w:rPr>
          <w:rFonts w:hint="default" w:ascii="Times New Roman" w:hAnsi="Times New Roman" w:cs="Times New Roman"/>
        </w:rPr>
        <w:t>Audit log search/filter/pagination/export-ready architecture.</w:t>
      </w:r>
    </w:p>
    <w:p w14:paraId="479176DA">
      <w:pPr>
        <w:pStyle w:val="2"/>
        <w:rPr>
          <w:rFonts w:hint="default" w:ascii="Times New Roman" w:hAnsi="Times New Roman" w:cs="Times New Roman"/>
        </w:rPr>
      </w:pPr>
      <w:r>
        <w:rPr>
          <w:rFonts w:hint="default" w:ascii="Times New Roman" w:hAnsi="Times New Roman" w:cs="Times New Roman"/>
        </w:rPr>
        <w:t>15. End-User UX</w:t>
      </w:r>
    </w:p>
    <w:p w14:paraId="3C8127FD">
      <w:pPr>
        <w:pStyle w:val="23"/>
        <w:rPr>
          <w:rFonts w:hint="default" w:ascii="Times New Roman" w:hAnsi="Times New Roman" w:cs="Times New Roman"/>
        </w:rPr>
      </w:pPr>
      <w:r>
        <w:rPr>
          <w:rFonts w:hint="default" w:ascii="Times New Roman" w:hAnsi="Times New Roman" w:cs="Times New Roman"/>
        </w:rPr>
        <w:t>Clean branded welcome/header area.</w:t>
      </w:r>
    </w:p>
    <w:p w14:paraId="7D94EF8D">
      <w:pPr>
        <w:pStyle w:val="23"/>
        <w:rPr>
          <w:rFonts w:hint="default" w:ascii="Times New Roman" w:hAnsi="Times New Roman" w:cs="Times New Roman"/>
        </w:rPr>
      </w:pPr>
      <w:r>
        <w:rPr>
          <w:rFonts w:hint="default" w:ascii="Times New Roman" w:hAnsi="Times New Roman" w:cs="Times New Roman"/>
        </w:rPr>
        <w:t>File-manager-style document grid/list.</w:t>
      </w:r>
    </w:p>
    <w:p w14:paraId="56603B83">
      <w:pPr>
        <w:pStyle w:val="23"/>
        <w:rPr>
          <w:rFonts w:hint="default" w:ascii="Times New Roman" w:hAnsi="Times New Roman" w:cs="Times New Roman"/>
        </w:rPr>
      </w:pPr>
      <w:r>
        <w:rPr>
          <w:rFonts w:hint="default" w:ascii="Times New Roman" w:hAnsi="Times New Roman" w:cs="Times New Roman"/>
        </w:rPr>
        <w:t>PDF thumbnail/icon, filename, size and optional metadata.</w:t>
      </w:r>
    </w:p>
    <w:p w14:paraId="3A24DD46">
      <w:pPr>
        <w:pStyle w:val="23"/>
        <w:rPr>
          <w:rFonts w:hint="default" w:ascii="Times New Roman" w:hAnsi="Times New Roman" w:cs="Times New Roman"/>
        </w:rPr>
      </w:pPr>
      <w:r>
        <w:rPr>
          <w:rFonts w:hint="default" w:ascii="Times New Roman" w:hAnsi="Times New Roman" w:cs="Times New Roman"/>
        </w:rPr>
        <w:t>Search within assigned files.</w:t>
      </w:r>
    </w:p>
    <w:p w14:paraId="5F05C71A">
      <w:pPr>
        <w:pStyle w:val="23"/>
        <w:rPr>
          <w:rFonts w:hint="default" w:ascii="Times New Roman" w:hAnsi="Times New Roman" w:cs="Times New Roman"/>
        </w:rPr>
      </w:pPr>
      <w:r>
        <w:rPr>
          <w:rFonts w:hint="default" w:ascii="Times New Roman" w:hAnsi="Times New Roman" w:cs="Times New Roman"/>
        </w:rPr>
        <w:t>Sort by name/date where useful.</w:t>
      </w:r>
    </w:p>
    <w:p w14:paraId="0CBA6C37">
      <w:pPr>
        <w:pStyle w:val="23"/>
        <w:rPr>
          <w:rFonts w:hint="default" w:ascii="Times New Roman" w:hAnsi="Times New Roman" w:cs="Times New Roman"/>
        </w:rPr>
      </w:pPr>
      <w:r>
        <w:rPr>
          <w:rFonts w:hint="default" w:ascii="Times New Roman" w:hAnsi="Times New Roman" w:cs="Times New Roman"/>
        </w:rPr>
        <w:t>Mobile-friendly cards/list.</w:t>
      </w:r>
    </w:p>
    <w:p w14:paraId="0F871F59">
      <w:pPr>
        <w:pStyle w:val="23"/>
        <w:rPr>
          <w:rFonts w:hint="default" w:ascii="Times New Roman" w:hAnsi="Times New Roman" w:cs="Times New Roman"/>
        </w:rPr>
      </w:pPr>
      <w:r>
        <w:rPr>
          <w:rFonts w:hint="default" w:ascii="Times New Roman" w:hAnsi="Times New Roman" w:cs="Times New Roman"/>
        </w:rPr>
        <w:t>Clear loading states.</w:t>
      </w:r>
    </w:p>
    <w:p w14:paraId="0B5104C9">
      <w:pPr>
        <w:pStyle w:val="23"/>
        <w:rPr>
          <w:rFonts w:hint="default" w:ascii="Times New Roman" w:hAnsi="Times New Roman" w:cs="Times New Roman"/>
        </w:rPr>
      </w:pPr>
      <w:r>
        <w:rPr>
          <w:rFonts w:hint="default" w:ascii="Times New Roman" w:hAnsi="Times New Roman" w:cs="Times New Roman"/>
        </w:rPr>
        <w:t>Friendly empty state.</w:t>
      </w:r>
    </w:p>
    <w:p w14:paraId="515C71FD">
      <w:pPr>
        <w:pStyle w:val="23"/>
        <w:rPr>
          <w:rFonts w:hint="default" w:ascii="Times New Roman" w:hAnsi="Times New Roman" w:cs="Times New Roman"/>
        </w:rPr>
      </w:pPr>
      <w:r>
        <w:rPr>
          <w:rFonts w:hint="default" w:ascii="Times New Roman" w:hAnsi="Times New Roman" w:cs="Times New Roman"/>
        </w:rPr>
        <w:t>Accessible error messages.</w:t>
      </w:r>
    </w:p>
    <w:p w14:paraId="0C569490">
      <w:pPr>
        <w:pStyle w:val="23"/>
        <w:rPr>
          <w:rFonts w:hint="default" w:ascii="Times New Roman" w:hAnsi="Times New Roman" w:cs="Times New Roman"/>
        </w:rPr>
      </w:pPr>
      <w:r>
        <w:rPr>
          <w:rFonts w:hint="default" w:ascii="Times New Roman" w:hAnsi="Times New Roman" w:cs="Times New Roman"/>
        </w:rPr>
        <w:t>Reader opens without unnecessary navigation steps.</w:t>
      </w:r>
    </w:p>
    <w:p w14:paraId="5E2EB938">
      <w:pPr>
        <w:pStyle w:val="2"/>
        <w:rPr>
          <w:rFonts w:hint="default" w:ascii="Times New Roman" w:hAnsi="Times New Roman" w:cs="Times New Roman"/>
        </w:rPr>
      </w:pPr>
      <w:r>
        <w:rPr>
          <w:rFonts w:hint="default" w:ascii="Times New Roman" w:hAnsi="Times New Roman" w:cs="Times New Roman"/>
        </w:rPr>
        <w:t>16. Future Scope</w:t>
      </w:r>
    </w:p>
    <w:p w14:paraId="4C5F6F11">
      <w:pPr>
        <w:pStyle w:val="23"/>
        <w:rPr>
          <w:rFonts w:hint="default" w:ascii="Times New Roman" w:hAnsi="Times New Roman" w:cs="Times New Roman"/>
        </w:rPr>
      </w:pPr>
      <w:r>
        <w:rPr>
          <w:rFonts w:hint="default" w:ascii="Times New Roman" w:hAnsi="Times New Roman" w:cs="Times New Roman"/>
        </w:rPr>
        <w:t>Integrated text-to-speech/audio reading.</w:t>
      </w:r>
    </w:p>
    <w:p w14:paraId="40F8D616">
      <w:pPr>
        <w:pStyle w:val="23"/>
        <w:rPr>
          <w:rFonts w:hint="default" w:ascii="Times New Roman" w:hAnsi="Times New Roman" w:cs="Times New Roman"/>
        </w:rPr>
      </w:pPr>
      <w:r>
        <w:rPr>
          <w:rFonts w:hint="default" w:ascii="Times New Roman" w:hAnsi="Times New Roman" w:cs="Times New Roman"/>
        </w:rPr>
        <w:t>Read current page, selected text or entire document aloud.</w:t>
      </w:r>
    </w:p>
    <w:p w14:paraId="64825436">
      <w:pPr>
        <w:pStyle w:val="23"/>
        <w:rPr>
          <w:rFonts w:hint="default" w:ascii="Times New Roman" w:hAnsi="Times New Roman" w:cs="Times New Roman"/>
        </w:rPr>
      </w:pPr>
      <w:r>
        <w:rPr>
          <w:rFonts w:hint="default" w:ascii="Times New Roman" w:hAnsi="Times New Roman" w:cs="Times New Roman"/>
        </w:rPr>
        <w:t>Bookmarks and reading progress.</w:t>
      </w:r>
    </w:p>
    <w:p w14:paraId="7EAA48EE">
      <w:pPr>
        <w:pStyle w:val="23"/>
        <w:rPr>
          <w:rFonts w:hint="default" w:ascii="Times New Roman" w:hAnsi="Times New Roman" w:cs="Times New Roman"/>
        </w:rPr>
      </w:pPr>
      <w:r>
        <w:rPr>
          <w:rFonts w:hint="default" w:ascii="Times New Roman" w:hAnsi="Times New Roman" w:cs="Times New Roman"/>
        </w:rPr>
        <w:t>Resume from last page.</w:t>
      </w:r>
    </w:p>
    <w:p w14:paraId="169ADAE3">
      <w:pPr>
        <w:pStyle w:val="23"/>
        <w:rPr>
          <w:rFonts w:hint="default" w:ascii="Times New Roman" w:hAnsi="Times New Roman" w:cs="Times New Roman"/>
        </w:rPr>
      </w:pPr>
      <w:r>
        <w:rPr>
          <w:rFonts w:hint="default" w:ascii="Times New Roman" w:hAnsi="Times New Roman" w:cs="Times New Roman"/>
        </w:rPr>
        <w:t>Per-user document permissions.</w:t>
      </w:r>
    </w:p>
    <w:p w14:paraId="2A3F8CA8">
      <w:pPr>
        <w:pStyle w:val="23"/>
        <w:rPr>
          <w:rFonts w:hint="default" w:ascii="Times New Roman" w:hAnsi="Times New Roman" w:cs="Times New Roman"/>
        </w:rPr>
      </w:pPr>
      <w:r>
        <w:rPr>
          <w:rFonts w:hint="default" w:ascii="Times New Roman" w:hAnsi="Times New Roman" w:cs="Times New Roman"/>
        </w:rPr>
        <w:t>Document expiry dates.</w:t>
      </w:r>
    </w:p>
    <w:p w14:paraId="4EEE1455">
      <w:pPr>
        <w:pStyle w:val="23"/>
        <w:rPr>
          <w:rFonts w:hint="default" w:ascii="Times New Roman" w:hAnsi="Times New Roman" w:cs="Times New Roman"/>
        </w:rPr>
      </w:pPr>
      <w:r>
        <w:rPr>
          <w:rFonts w:hint="default" w:ascii="Times New Roman" w:hAnsi="Times New Roman" w:cs="Times New Roman"/>
        </w:rPr>
        <w:t>One-time or time-limited links.</w:t>
      </w:r>
    </w:p>
    <w:p w14:paraId="27CAF9C9">
      <w:pPr>
        <w:pStyle w:val="23"/>
        <w:rPr>
          <w:rFonts w:hint="default" w:ascii="Times New Roman" w:hAnsi="Times New Roman" w:cs="Times New Roman"/>
        </w:rPr>
      </w:pPr>
      <w:r>
        <w:rPr>
          <w:rFonts w:hint="default" w:ascii="Times New Roman" w:hAnsi="Times New Roman" w:cs="Times New Roman"/>
        </w:rPr>
        <w:t>Multiple access links per user.</w:t>
      </w:r>
    </w:p>
    <w:p w14:paraId="57CCC756">
      <w:pPr>
        <w:pStyle w:val="23"/>
        <w:rPr>
          <w:rFonts w:hint="default" w:ascii="Times New Roman" w:hAnsi="Times New Roman" w:cs="Times New Roman"/>
        </w:rPr>
      </w:pPr>
      <w:r>
        <w:rPr>
          <w:rFonts w:hint="default" w:ascii="Times New Roman" w:hAnsi="Times New Roman" w:cs="Times New Roman"/>
        </w:rPr>
        <w:t>Email/WhatsApp delivery workflows.</w:t>
      </w:r>
    </w:p>
    <w:p w14:paraId="00A4D3A2">
      <w:pPr>
        <w:pStyle w:val="23"/>
        <w:rPr>
          <w:rFonts w:hint="default" w:ascii="Times New Roman" w:hAnsi="Times New Roman" w:cs="Times New Roman"/>
        </w:rPr>
      </w:pPr>
      <w:r>
        <w:rPr>
          <w:rFonts w:hint="default" w:ascii="Times New Roman" w:hAnsi="Times New Roman" w:cs="Times New Roman"/>
        </w:rPr>
        <w:t>OTP or password-protected recipient access.</w:t>
      </w:r>
    </w:p>
    <w:p w14:paraId="7C23553B">
      <w:pPr>
        <w:pStyle w:val="23"/>
        <w:rPr>
          <w:rFonts w:hint="default" w:ascii="Times New Roman" w:hAnsi="Times New Roman" w:cs="Times New Roman"/>
        </w:rPr>
      </w:pPr>
      <w:r>
        <w:rPr>
          <w:rFonts w:hint="default" w:ascii="Times New Roman" w:hAnsi="Times New Roman" w:cs="Times New Roman"/>
        </w:rPr>
        <w:t>Watermarking with user identity.</w:t>
      </w:r>
    </w:p>
    <w:p w14:paraId="6CEB6BAD">
      <w:pPr>
        <w:pStyle w:val="23"/>
        <w:rPr>
          <w:rFonts w:hint="default" w:ascii="Times New Roman" w:hAnsi="Times New Roman" w:cs="Times New Roman"/>
        </w:rPr>
      </w:pPr>
      <w:r>
        <w:rPr>
          <w:rFonts w:hint="default" w:ascii="Times New Roman" w:hAnsi="Times New Roman" w:cs="Times New Roman"/>
        </w:rPr>
        <w:t>Dynamic watermarking during viewing/download.</w:t>
      </w:r>
    </w:p>
    <w:p w14:paraId="1A3E28C5">
      <w:pPr>
        <w:pStyle w:val="23"/>
        <w:rPr>
          <w:rFonts w:hint="default" w:ascii="Times New Roman" w:hAnsi="Times New Roman" w:cs="Times New Roman"/>
        </w:rPr>
      </w:pPr>
      <w:r>
        <w:rPr>
          <w:rFonts w:hint="default" w:ascii="Times New Roman" w:hAnsi="Times New Roman" w:cs="Times New Roman"/>
        </w:rPr>
        <w:t>Advanced analytics and dashboards.</w:t>
      </w:r>
    </w:p>
    <w:p w14:paraId="0CEA6C8F">
      <w:pPr>
        <w:pStyle w:val="23"/>
        <w:rPr>
          <w:rFonts w:hint="default" w:ascii="Times New Roman" w:hAnsi="Times New Roman" w:cs="Times New Roman"/>
        </w:rPr>
      </w:pPr>
      <w:r>
        <w:rPr>
          <w:rFonts w:hint="default" w:ascii="Times New Roman" w:hAnsi="Times New Roman" w:cs="Times New Roman"/>
        </w:rPr>
        <w:t>Page-level audit analytics.</w:t>
      </w:r>
    </w:p>
    <w:p w14:paraId="3616D966">
      <w:pPr>
        <w:pStyle w:val="23"/>
        <w:rPr>
          <w:rFonts w:hint="default" w:ascii="Times New Roman" w:hAnsi="Times New Roman" w:cs="Times New Roman"/>
        </w:rPr>
      </w:pPr>
      <w:r>
        <w:rPr>
          <w:rFonts w:hint="default" w:ascii="Times New Roman" w:hAnsi="Times New Roman" w:cs="Times New Roman"/>
        </w:rPr>
        <w:t>Search inside PDF text.</w:t>
      </w:r>
    </w:p>
    <w:p w14:paraId="5615FC36">
      <w:pPr>
        <w:pStyle w:val="23"/>
        <w:rPr>
          <w:rFonts w:hint="default" w:ascii="Times New Roman" w:hAnsi="Times New Roman" w:cs="Times New Roman"/>
        </w:rPr>
      </w:pPr>
      <w:r>
        <w:rPr>
          <w:rFonts w:hint="default" w:ascii="Times New Roman" w:hAnsi="Times New Roman" w:cs="Times New Roman"/>
        </w:rPr>
        <w:t>OCR for scanned PDFs.</w:t>
      </w:r>
    </w:p>
    <w:p w14:paraId="5AC5B3CF">
      <w:pPr>
        <w:pStyle w:val="23"/>
        <w:rPr>
          <w:rFonts w:hint="default" w:ascii="Times New Roman" w:hAnsi="Times New Roman" w:cs="Times New Roman"/>
        </w:rPr>
      </w:pPr>
      <w:r>
        <w:rPr>
          <w:rFonts w:hint="default" w:ascii="Times New Roman" w:hAnsi="Times New Roman" w:cs="Times New Roman"/>
        </w:rPr>
        <w:t>Document tagging and categories.</w:t>
      </w:r>
    </w:p>
    <w:p w14:paraId="2163E26E">
      <w:pPr>
        <w:pStyle w:val="23"/>
        <w:rPr>
          <w:rFonts w:hint="default" w:ascii="Times New Roman" w:hAnsi="Times New Roman" w:cs="Times New Roman"/>
        </w:rPr>
      </w:pPr>
      <w:r>
        <w:rPr>
          <w:rFonts w:hint="default" w:ascii="Times New Roman" w:hAnsi="Times New Roman" w:cs="Times New Roman"/>
        </w:rPr>
        <w:t>Bulk upload and bulk assignment.</w:t>
      </w:r>
    </w:p>
    <w:p w14:paraId="3FE7091A">
      <w:pPr>
        <w:pStyle w:val="23"/>
        <w:rPr>
          <w:rFonts w:hint="default" w:ascii="Times New Roman" w:hAnsi="Times New Roman" w:cs="Times New Roman"/>
        </w:rPr>
      </w:pPr>
      <w:r>
        <w:rPr>
          <w:rFonts w:hint="default" w:ascii="Times New Roman" w:hAnsi="Times New Roman" w:cs="Times New Roman"/>
        </w:rPr>
        <w:t>Cloud object storage such as S3-compatible storage.</w:t>
      </w:r>
    </w:p>
    <w:p w14:paraId="6163473A">
      <w:pPr>
        <w:pStyle w:val="23"/>
        <w:rPr>
          <w:rFonts w:hint="default" w:ascii="Times New Roman" w:hAnsi="Times New Roman" w:cs="Times New Roman"/>
        </w:rPr>
      </w:pPr>
      <w:r>
        <w:rPr>
          <w:rFonts w:hint="default" w:ascii="Times New Roman" w:hAnsi="Times New Roman" w:cs="Times New Roman"/>
        </w:rPr>
        <w:t>CDN integration.</w:t>
      </w:r>
    </w:p>
    <w:p w14:paraId="20B0CBBB">
      <w:pPr>
        <w:pStyle w:val="23"/>
        <w:rPr>
          <w:rFonts w:hint="default" w:ascii="Times New Roman" w:hAnsi="Times New Roman" w:cs="Times New Roman"/>
        </w:rPr>
      </w:pPr>
      <w:r>
        <w:rPr>
          <w:rFonts w:hint="default" w:ascii="Times New Roman" w:hAnsi="Times New Roman" w:cs="Times New Roman"/>
        </w:rPr>
        <w:t>Redis caching/session/rate-limit support.</w:t>
      </w:r>
    </w:p>
    <w:p w14:paraId="50BA0E6A">
      <w:pPr>
        <w:pStyle w:val="23"/>
        <w:rPr>
          <w:rFonts w:hint="default" w:ascii="Times New Roman" w:hAnsi="Times New Roman" w:cs="Times New Roman"/>
        </w:rPr>
      </w:pPr>
      <w:r>
        <w:rPr>
          <w:rFonts w:hint="default" w:ascii="Times New Roman" w:hAnsi="Times New Roman" w:cs="Times New Roman"/>
        </w:rPr>
        <w:t>Background workers for large uploads and processing.</w:t>
      </w:r>
    </w:p>
    <w:p w14:paraId="18D8BB58">
      <w:pPr>
        <w:pStyle w:val="23"/>
        <w:rPr>
          <w:rFonts w:hint="default" w:ascii="Times New Roman" w:hAnsi="Times New Roman" w:cs="Times New Roman"/>
        </w:rPr>
      </w:pPr>
      <w:r>
        <w:rPr>
          <w:rFonts w:hint="default" w:ascii="Times New Roman" w:hAnsi="Times New Roman" w:cs="Times New Roman"/>
        </w:rPr>
        <w:t>REST API for integrations.</w:t>
      </w:r>
    </w:p>
    <w:p w14:paraId="77C55125">
      <w:pPr>
        <w:pStyle w:val="23"/>
        <w:rPr>
          <w:rFonts w:hint="default" w:ascii="Times New Roman" w:hAnsi="Times New Roman" w:cs="Times New Roman"/>
        </w:rPr>
      </w:pPr>
      <w:r>
        <w:rPr>
          <w:rFonts w:hint="default" w:ascii="Times New Roman" w:hAnsi="Times New Roman" w:cs="Times New Roman"/>
        </w:rPr>
        <w:t>Multi-admin roles and permissions.</w:t>
      </w:r>
    </w:p>
    <w:p w14:paraId="2FEE07D0">
      <w:pPr>
        <w:pStyle w:val="23"/>
        <w:rPr>
          <w:rFonts w:hint="default" w:ascii="Times New Roman" w:hAnsi="Times New Roman" w:cs="Times New Roman"/>
        </w:rPr>
      </w:pPr>
      <w:r>
        <w:rPr>
          <w:rFonts w:hint="default" w:ascii="Times New Roman" w:hAnsi="Times New Roman" w:cs="Times New Roman"/>
        </w:rPr>
        <w:t>Retention and automated document expiry policies.</w:t>
      </w:r>
    </w:p>
    <w:p w14:paraId="28CC5DB2">
      <w:pPr>
        <w:pStyle w:val="23"/>
        <w:rPr>
          <w:rFonts w:hint="default" w:ascii="Times New Roman" w:hAnsi="Times New Roman" w:cs="Times New Roman"/>
        </w:rPr>
      </w:pPr>
      <w:r>
        <w:rPr>
          <w:rFonts w:hint="default" w:ascii="Times New Roman" w:hAnsi="Times New Roman" w:cs="Times New Roman"/>
        </w:rPr>
        <w:t>Immutable/auditable log storage for higher-assurance deployments.</w:t>
      </w:r>
    </w:p>
    <w:p w14:paraId="4CF4D111">
      <w:pPr>
        <w:pStyle w:val="2"/>
        <w:rPr>
          <w:rFonts w:hint="default" w:ascii="Times New Roman" w:hAnsi="Times New Roman" w:cs="Times New Roman"/>
        </w:rPr>
      </w:pPr>
      <w:r>
        <w:rPr>
          <w:rFonts w:hint="default" w:ascii="Times New Roman" w:hAnsi="Times New Roman" w:cs="Times New Roman"/>
        </w:rPr>
        <w:t>17. Incremental Development Roadmap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CC6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8A7DAA4">
            <w:pPr>
              <w:spacing w:after="0" w:line="240" w:lineRule="auto"/>
              <w:rPr>
                <w:rFonts w:hint="default" w:ascii="Times New Roman" w:hAnsi="Times New Roman" w:cs="Times New Roman"/>
              </w:rPr>
            </w:pPr>
            <w:r>
              <w:rPr>
                <w:rFonts w:hint="default" w:ascii="Times New Roman" w:hAnsi="Times New Roman" w:cs="Times New Roman"/>
              </w:rPr>
              <w:t>Phase</w:t>
            </w:r>
          </w:p>
        </w:tc>
        <w:tc>
          <w:tcPr>
            <w:tcW w:w="4968" w:type="dxa"/>
          </w:tcPr>
          <w:p w14:paraId="06F4CE8B">
            <w:pPr>
              <w:spacing w:after="0" w:line="240" w:lineRule="auto"/>
              <w:rPr>
                <w:rFonts w:hint="default" w:ascii="Times New Roman" w:hAnsi="Times New Roman" w:cs="Times New Roman"/>
              </w:rPr>
            </w:pPr>
            <w:r>
              <w:rPr>
                <w:rFonts w:hint="default" w:ascii="Times New Roman" w:hAnsi="Times New Roman" w:cs="Times New Roman"/>
              </w:rPr>
              <w:t>Scope</w:t>
            </w:r>
          </w:p>
        </w:tc>
      </w:tr>
      <w:tr w14:paraId="405B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481180D">
            <w:pPr>
              <w:spacing w:after="0" w:line="240" w:lineRule="auto"/>
              <w:rPr>
                <w:rFonts w:hint="default" w:ascii="Times New Roman" w:hAnsi="Times New Roman" w:cs="Times New Roman"/>
              </w:rPr>
            </w:pPr>
            <w:r>
              <w:rPr>
                <w:rFonts w:hint="default" w:ascii="Times New Roman" w:hAnsi="Times New Roman" w:cs="Times New Roman"/>
              </w:rPr>
              <w:t>Phase 1 — Foundation</w:t>
            </w:r>
          </w:p>
        </w:tc>
        <w:tc>
          <w:tcPr>
            <w:tcW w:w="4968" w:type="dxa"/>
          </w:tcPr>
          <w:p w14:paraId="2AE1CB20">
            <w:pPr>
              <w:spacing w:after="0" w:line="240" w:lineRule="auto"/>
              <w:rPr>
                <w:rFonts w:hint="default" w:ascii="Times New Roman" w:hAnsi="Times New Roman" w:cs="Times New Roman"/>
              </w:rPr>
            </w:pPr>
            <w:r>
              <w:rPr>
                <w:rFonts w:hint="default" w:ascii="Times New Roman" w:hAnsi="Times New Roman" w:cs="Times New Roman"/>
              </w:rPr>
              <w:t>Project structure, database, admin authentication, user access tokens, upload, secure storage, basic logging.</w:t>
            </w:r>
          </w:p>
        </w:tc>
      </w:tr>
      <w:tr w14:paraId="6576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5087A09">
            <w:pPr>
              <w:spacing w:after="0" w:line="240" w:lineRule="auto"/>
              <w:rPr>
                <w:rFonts w:hint="default" w:ascii="Times New Roman" w:hAnsi="Times New Roman" w:cs="Times New Roman"/>
              </w:rPr>
            </w:pPr>
            <w:r>
              <w:rPr>
                <w:rFonts w:hint="default" w:ascii="Times New Roman" w:hAnsi="Times New Roman" w:cs="Times New Roman"/>
              </w:rPr>
              <w:t>Phase 2 — User Library</w:t>
            </w:r>
          </w:p>
        </w:tc>
        <w:tc>
          <w:tcPr>
            <w:tcW w:w="4968" w:type="dxa"/>
          </w:tcPr>
          <w:p w14:paraId="5752347F">
            <w:pPr>
              <w:spacing w:after="0" w:line="240" w:lineRule="auto"/>
              <w:rPr>
                <w:rFonts w:hint="default" w:ascii="Times New Roman" w:hAnsi="Times New Roman" w:cs="Times New Roman"/>
              </w:rPr>
            </w:pPr>
            <w:r>
              <w:rPr>
                <w:rFonts w:hint="default" w:ascii="Times New Roman" w:hAnsi="Times New Roman" w:cs="Times New Roman"/>
              </w:rPr>
              <w:t>Unique URL access, file-manager UI, document listing, permission checks.</w:t>
            </w:r>
          </w:p>
        </w:tc>
      </w:tr>
      <w:tr w14:paraId="4AE4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A9FB09B">
            <w:pPr>
              <w:spacing w:after="0" w:line="240" w:lineRule="auto"/>
              <w:rPr>
                <w:rFonts w:hint="default" w:ascii="Times New Roman" w:hAnsi="Times New Roman" w:cs="Times New Roman"/>
              </w:rPr>
            </w:pPr>
            <w:r>
              <w:rPr>
                <w:rFonts w:hint="default" w:ascii="Times New Roman" w:hAnsi="Times New Roman" w:cs="Times New Roman"/>
              </w:rPr>
              <w:t>Phase 3 — Reader</w:t>
            </w:r>
          </w:p>
        </w:tc>
        <w:tc>
          <w:tcPr>
            <w:tcW w:w="4968" w:type="dxa"/>
          </w:tcPr>
          <w:p w14:paraId="715AF3FC">
            <w:pPr>
              <w:spacing w:after="0" w:line="240" w:lineRule="auto"/>
              <w:rPr>
                <w:rFonts w:hint="default" w:ascii="Times New Roman" w:hAnsi="Times New Roman" w:cs="Times New Roman"/>
              </w:rPr>
            </w:pPr>
            <w:r>
              <w:rPr>
                <w:rFonts w:hint="default" w:ascii="Times New Roman" w:hAnsi="Times New Roman" w:cs="Times New Roman"/>
              </w:rPr>
              <w:t>PDF.js reader, page navigation, jump-to-page, zoom, keyboard controls.</w:t>
            </w:r>
          </w:p>
        </w:tc>
      </w:tr>
      <w:tr w14:paraId="1BF6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4D56AF3">
            <w:pPr>
              <w:spacing w:after="0" w:line="240" w:lineRule="auto"/>
              <w:rPr>
                <w:rFonts w:hint="default" w:ascii="Times New Roman" w:hAnsi="Times New Roman" w:cs="Times New Roman"/>
              </w:rPr>
            </w:pPr>
            <w:r>
              <w:rPr>
                <w:rFonts w:hint="default" w:ascii="Times New Roman" w:hAnsi="Times New Roman" w:cs="Times New Roman"/>
              </w:rPr>
              <w:t>Phase 4 — Audit &amp; Security Hardening</w:t>
            </w:r>
          </w:p>
        </w:tc>
        <w:tc>
          <w:tcPr>
            <w:tcW w:w="4968" w:type="dxa"/>
          </w:tcPr>
          <w:p w14:paraId="0ED6A264">
            <w:pPr>
              <w:spacing w:after="0" w:line="240" w:lineRule="auto"/>
              <w:rPr>
                <w:rFonts w:hint="default" w:ascii="Times New Roman" w:hAnsi="Times New Roman" w:cs="Times New Roman"/>
              </w:rPr>
            </w:pPr>
            <w:r>
              <w:rPr>
                <w:rFonts w:hint="default" w:ascii="Times New Roman" w:hAnsi="Times New Roman" w:cs="Times New Roman"/>
              </w:rPr>
              <w:t>Complete audit events, access-denial logging, security headers, rate limiting, validation and testing.</w:t>
            </w:r>
          </w:p>
        </w:tc>
      </w:tr>
      <w:tr w14:paraId="2786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D01B7B0">
            <w:pPr>
              <w:spacing w:after="0" w:line="240" w:lineRule="auto"/>
              <w:rPr>
                <w:rFonts w:hint="default" w:ascii="Times New Roman" w:hAnsi="Times New Roman" w:cs="Times New Roman"/>
              </w:rPr>
            </w:pPr>
            <w:r>
              <w:rPr>
                <w:rFonts w:hint="default" w:ascii="Times New Roman" w:hAnsi="Times New Roman" w:cs="Times New Roman"/>
              </w:rPr>
              <w:t>Phase 5 — Accessibility</w:t>
            </w:r>
          </w:p>
        </w:tc>
        <w:tc>
          <w:tcPr>
            <w:tcW w:w="4968" w:type="dxa"/>
          </w:tcPr>
          <w:p w14:paraId="5C129532">
            <w:pPr>
              <w:spacing w:after="0" w:line="240" w:lineRule="auto"/>
              <w:rPr>
                <w:rFonts w:hint="default" w:ascii="Times New Roman" w:hAnsi="Times New Roman" w:cs="Times New Roman"/>
              </w:rPr>
            </w:pPr>
            <w:r>
              <w:rPr>
                <w:rFonts w:hint="default" w:ascii="Times New Roman" w:hAnsi="Times New Roman" w:cs="Times New Roman"/>
              </w:rPr>
              <w:t>WCAG-focused audit, keyboard-only testing, screen-reader testing, focus management and contrast validation.</w:t>
            </w:r>
          </w:p>
        </w:tc>
      </w:tr>
      <w:tr w14:paraId="6631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9849453">
            <w:pPr>
              <w:spacing w:after="0" w:line="240" w:lineRule="auto"/>
              <w:rPr>
                <w:rFonts w:hint="default" w:ascii="Times New Roman" w:hAnsi="Times New Roman" w:cs="Times New Roman"/>
              </w:rPr>
            </w:pPr>
            <w:r>
              <w:rPr>
                <w:rFonts w:hint="default" w:ascii="Times New Roman" w:hAnsi="Times New Roman" w:cs="Times New Roman"/>
              </w:rPr>
              <w:t>Phase 6 — Performance</w:t>
            </w:r>
          </w:p>
        </w:tc>
        <w:tc>
          <w:tcPr>
            <w:tcW w:w="4968" w:type="dxa"/>
          </w:tcPr>
          <w:p w14:paraId="463AF213">
            <w:pPr>
              <w:spacing w:after="0" w:line="240" w:lineRule="auto"/>
              <w:rPr>
                <w:rFonts w:hint="default" w:ascii="Times New Roman" w:hAnsi="Times New Roman" w:cs="Times New Roman"/>
              </w:rPr>
            </w:pPr>
            <w:r>
              <w:rPr>
                <w:rFonts w:hint="default" w:ascii="Times New Roman" w:hAnsi="Times New Roman" w:cs="Times New Roman"/>
              </w:rPr>
              <w:t>Query optimization, caching, load testing, concurrent-user testing and document delivery optimization.</w:t>
            </w:r>
          </w:p>
        </w:tc>
      </w:tr>
      <w:tr w14:paraId="4B29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8A378B6">
            <w:pPr>
              <w:spacing w:after="0" w:line="240" w:lineRule="auto"/>
              <w:rPr>
                <w:rFonts w:hint="default" w:ascii="Times New Roman" w:hAnsi="Times New Roman" w:cs="Times New Roman"/>
              </w:rPr>
            </w:pPr>
            <w:r>
              <w:rPr>
                <w:rFonts w:hint="default" w:ascii="Times New Roman" w:hAnsi="Times New Roman" w:cs="Times New Roman"/>
              </w:rPr>
              <w:t>Phase 7 — Advanced Features</w:t>
            </w:r>
          </w:p>
        </w:tc>
        <w:tc>
          <w:tcPr>
            <w:tcW w:w="4968" w:type="dxa"/>
          </w:tcPr>
          <w:p w14:paraId="6A799F98">
            <w:pPr>
              <w:spacing w:after="0" w:line="240" w:lineRule="auto"/>
              <w:rPr>
                <w:rFonts w:hint="default" w:ascii="Times New Roman" w:hAnsi="Times New Roman" w:cs="Times New Roman"/>
              </w:rPr>
            </w:pPr>
            <w:r>
              <w:rPr>
                <w:rFonts w:hint="default" w:ascii="Times New Roman" w:hAnsi="Times New Roman" w:cs="Times New Roman"/>
              </w:rPr>
              <w:t>Audio narration, bookmarks, watermarking, OCR, advanced analytics, expiry and cloud storage.</w:t>
            </w:r>
          </w:p>
        </w:tc>
      </w:tr>
    </w:tbl>
    <w:p w14:paraId="4D36AF33">
      <w:pPr>
        <w:pStyle w:val="2"/>
        <w:rPr>
          <w:rFonts w:hint="default" w:ascii="Times New Roman" w:hAnsi="Times New Roman" w:cs="Times New Roman"/>
        </w:rPr>
      </w:pPr>
      <w:r>
        <w:rPr>
          <w:rFonts w:hint="default" w:ascii="Times New Roman" w:hAnsi="Times New Roman" w:cs="Times New Roman"/>
        </w:rPr>
        <w:t>18. Testing Requirements</w:t>
      </w:r>
    </w:p>
    <w:p w14:paraId="53961E98">
      <w:pPr>
        <w:pStyle w:val="23"/>
        <w:rPr>
          <w:rFonts w:hint="default" w:ascii="Times New Roman" w:hAnsi="Times New Roman" w:cs="Times New Roman"/>
        </w:rPr>
      </w:pPr>
      <w:r>
        <w:rPr>
          <w:rFonts w:hint="default" w:ascii="Times New Roman" w:hAnsi="Times New Roman" w:cs="Times New Roman"/>
        </w:rPr>
        <w:t>Functional tests for admin and user workflows.</w:t>
      </w:r>
    </w:p>
    <w:p w14:paraId="72515BFA">
      <w:pPr>
        <w:pStyle w:val="23"/>
        <w:rPr>
          <w:rFonts w:hint="default" w:ascii="Times New Roman" w:hAnsi="Times New Roman" w:cs="Times New Roman"/>
        </w:rPr>
      </w:pPr>
      <w:r>
        <w:rPr>
          <w:rFonts w:hint="default" w:ascii="Times New Roman" w:hAnsi="Times New Roman" w:cs="Times New Roman"/>
        </w:rPr>
        <w:t>Authorization tests to confirm users cannot access another user's documents.</w:t>
      </w:r>
    </w:p>
    <w:p w14:paraId="0FF24D2A">
      <w:pPr>
        <w:pStyle w:val="23"/>
        <w:rPr>
          <w:rFonts w:hint="default" w:ascii="Times New Roman" w:hAnsi="Times New Roman" w:cs="Times New Roman"/>
        </w:rPr>
      </w:pPr>
      <w:r>
        <w:rPr>
          <w:rFonts w:hint="default" w:ascii="Times New Roman" w:hAnsi="Times New Roman" w:cs="Times New Roman"/>
        </w:rPr>
        <w:t>Token security and revocation tests.</w:t>
      </w:r>
    </w:p>
    <w:p w14:paraId="106A7D53">
      <w:pPr>
        <w:pStyle w:val="23"/>
        <w:rPr>
          <w:rFonts w:hint="default" w:ascii="Times New Roman" w:hAnsi="Times New Roman" w:cs="Times New Roman"/>
        </w:rPr>
      </w:pPr>
      <w:r>
        <w:rPr>
          <w:rFonts w:hint="default" w:ascii="Times New Roman" w:hAnsi="Times New Roman" w:cs="Times New Roman"/>
        </w:rPr>
        <w:t>Upload validation tests.</w:t>
      </w:r>
    </w:p>
    <w:p w14:paraId="3A12237A">
      <w:pPr>
        <w:pStyle w:val="23"/>
        <w:rPr>
          <w:rFonts w:hint="default" w:ascii="Times New Roman" w:hAnsi="Times New Roman" w:cs="Times New Roman"/>
        </w:rPr>
      </w:pPr>
      <w:r>
        <w:rPr>
          <w:rFonts w:hint="default" w:ascii="Times New Roman" w:hAnsi="Times New Roman" w:cs="Times New Roman"/>
        </w:rPr>
        <w:t>Audit log correctness tests.</w:t>
      </w:r>
    </w:p>
    <w:p w14:paraId="08FFB3B2">
      <w:pPr>
        <w:pStyle w:val="23"/>
        <w:rPr>
          <w:rFonts w:hint="default" w:ascii="Times New Roman" w:hAnsi="Times New Roman" w:cs="Times New Roman"/>
        </w:rPr>
      </w:pPr>
      <w:r>
        <w:rPr>
          <w:rFonts w:hint="default" w:ascii="Times New Roman" w:hAnsi="Times New Roman" w:cs="Times New Roman"/>
        </w:rPr>
        <w:t>Keyboard-only navigation tests.</w:t>
      </w:r>
    </w:p>
    <w:p w14:paraId="18CD8920">
      <w:pPr>
        <w:pStyle w:val="23"/>
        <w:rPr>
          <w:rFonts w:hint="default" w:ascii="Times New Roman" w:hAnsi="Times New Roman" w:cs="Times New Roman"/>
        </w:rPr>
      </w:pPr>
      <w:r>
        <w:rPr>
          <w:rFonts w:hint="default" w:ascii="Times New Roman" w:hAnsi="Times New Roman" w:cs="Times New Roman"/>
        </w:rPr>
        <w:t>Screen-reader compatibility testing.</w:t>
      </w:r>
    </w:p>
    <w:p w14:paraId="17F728D9">
      <w:pPr>
        <w:pStyle w:val="23"/>
        <w:rPr>
          <w:rFonts w:hint="default" w:ascii="Times New Roman" w:hAnsi="Times New Roman" w:cs="Times New Roman"/>
        </w:rPr>
      </w:pPr>
      <w:r>
        <w:rPr>
          <w:rFonts w:hint="default" w:ascii="Times New Roman" w:hAnsi="Times New Roman" w:cs="Times New Roman"/>
        </w:rPr>
        <w:t>Responsive testing on mobile/tablet/desktop.</w:t>
      </w:r>
    </w:p>
    <w:p w14:paraId="64930C20">
      <w:pPr>
        <w:pStyle w:val="23"/>
        <w:rPr>
          <w:rFonts w:hint="default" w:ascii="Times New Roman" w:hAnsi="Times New Roman" w:cs="Times New Roman"/>
        </w:rPr>
      </w:pPr>
      <w:r>
        <w:rPr>
          <w:rFonts w:hint="default" w:ascii="Times New Roman" w:hAnsi="Times New Roman" w:cs="Times New Roman"/>
        </w:rPr>
        <w:t>Cross-browser testing.</w:t>
      </w:r>
    </w:p>
    <w:p w14:paraId="716BD458">
      <w:pPr>
        <w:pStyle w:val="23"/>
        <w:rPr>
          <w:rFonts w:hint="default" w:ascii="Times New Roman" w:hAnsi="Times New Roman" w:cs="Times New Roman"/>
        </w:rPr>
      </w:pPr>
      <w:r>
        <w:rPr>
          <w:rFonts w:hint="default" w:ascii="Times New Roman" w:hAnsi="Times New Roman" w:cs="Times New Roman"/>
        </w:rPr>
        <w:t>Concurrent-user/load testing.</w:t>
      </w:r>
    </w:p>
    <w:p w14:paraId="62548B18">
      <w:pPr>
        <w:pStyle w:val="23"/>
        <w:rPr>
          <w:rFonts w:hint="default" w:ascii="Times New Roman" w:hAnsi="Times New Roman" w:cs="Times New Roman"/>
        </w:rPr>
      </w:pPr>
      <w:r>
        <w:rPr>
          <w:rFonts w:hint="default" w:ascii="Times New Roman" w:hAnsi="Times New Roman" w:cs="Times New Roman"/>
        </w:rPr>
        <w:t>Large-PDF performance testing.</w:t>
      </w:r>
    </w:p>
    <w:p w14:paraId="48EBEA9C">
      <w:pPr>
        <w:pStyle w:val="23"/>
        <w:rPr>
          <w:rFonts w:hint="default" w:ascii="Times New Roman" w:hAnsi="Times New Roman" w:cs="Times New Roman"/>
        </w:rPr>
      </w:pPr>
      <w:r>
        <w:rPr>
          <w:rFonts w:hint="default" w:ascii="Times New Roman" w:hAnsi="Times New Roman" w:cs="Times New Roman"/>
        </w:rPr>
        <w:t>Security testing for SQL injection, XSS, CSRF, path traversal and unauthorized file access.</w:t>
      </w:r>
    </w:p>
    <w:p w14:paraId="6ECE2A80">
      <w:pPr>
        <w:pStyle w:val="23"/>
        <w:rPr>
          <w:rFonts w:hint="default" w:ascii="Times New Roman" w:hAnsi="Times New Roman" w:cs="Times New Roman"/>
        </w:rPr>
      </w:pPr>
      <w:r>
        <w:rPr>
          <w:rFonts w:hint="default" w:ascii="Times New Roman" w:hAnsi="Times New Roman" w:cs="Times New Roman"/>
        </w:rPr>
        <w:t>Failure/recovery tests for incomplete uploads and unavailable documents.</w:t>
      </w:r>
    </w:p>
    <w:p w14:paraId="269B3473">
      <w:pPr>
        <w:pStyle w:val="2"/>
        <w:rPr>
          <w:rFonts w:hint="default" w:ascii="Times New Roman" w:hAnsi="Times New Roman" w:cs="Times New Roman"/>
        </w:rPr>
      </w:pPr>
      <w:r>
        <w:rPr>
          <w:rFonts w:hint="default" w:ascii="Times New Roman" w:hAnsi="Times New Roman" w:cs="Times New Roman"/>
        </w:rPr>
        <w:t>19. Definition of Done for Version 1</w:t>
      </w:r>
    </w:p>
    <w:p w14:paraId="0429496B">
      <w:pPr>
        <w:pStyle w:val="23"/>
        <w:rPr>
          <w:rFonts w:hint="default" w:ascii="Times New Roman" w:hAnsi="Times New Roman" w:cs="Times New Roman"/>
        </w:rPr>
      </w:pPr>
      <w:r>
        <w:rPr>
          <w:rFonts w:hint="default" w:ascii="Times New Roman" w:hAnsi="Times New Roman" w:cs="Times New Roman"/>
        </w:rPr>
        <w:t>Admin can securely log in.</w:t>
      </w:r>
    </w:p>
    <w:p w14:paraId="1775C793">
      <w:pPr>
        <w:pStyle w:val="23"/>
        <w:rPr>
          <w:rFonts w:hint="default" w:ascii="Times New Roman" w:hAnsi="Times New Roman" w:cs="Times New Roman"/>
        </w:rPr>
      </w:pPr>
      <w:r>
        <w:rPr>
          <w:rFonts w:hint="default" w:ascii="Times New Roman" w:hAnsi="Times New Roman" w:cs="Times New Roman"/>
        </w:rPr>
        <w:t>Admin can upload PDFs and organize them.</w:t>
      </w:r>
    </w:p>
    <w:p w14:paraId="26C85840">
      <w:pPr>
        <w:pStyle w:val="23"/>
        <w:rPr>
          <w:rFonts w:hint="default" w:ascii="Times New Roman" w:hAnsi="Times New Roman" w:cs="Times New Roman"/>
        </w:rPr>
      </w:pPr>
      <w:r>
        <w:rPr>
          <w:rFonts w:hint="default" w:ascii="Times New Roman" w:hAnsi="Times New Roman" w:cs="Times New Roman"/>
        </w:rPr>
        <w:t>Admin can create users and assign documents.</w:t>
      </w:r>
    </w:p>
    <w:p w14:paraId="7F204E69">
      <w:pPr>
        <w:pStyle w:val="23"/>
        <w:rPr>
          <w:rFonts w:hint="default" w:ascii="Times New Roman" w:hAnsi="Times New Roman" w:cs="Times New Roman"/>
        </w:rPr>
      </w:pPr>
      <w:r>
        <w:rPr>
          <w:rFonts w:hint="default" w:ascii="Times New Roman" w:hAnsi="Times New Roman" w:cs="Times New Roman"/>
        </w:rPr>
        <w:t>System generates unique non-guessable access URLs.</w:t>
      </w:r>
    </w:p>
    <w:p w14:paraId="25C289AC">
      <w:pPr>
        <w:pStyle w:val="23"/>
        <w:rPr>
          <w:rFonts w:hint="default" w:ascii="Times New Roman" w:hAnsi="Times New Roman" w:cs="Times New Roman"/>
        </w:rPr>
      </w:pPr>
      <w:r>
        <w:rPr>
          <w:rFonts w:hint="default" w:ascii="Times New Roman" w:hAnsi="Times New Roman" w:cs="Times New Roman"/>
        </w:rPr>
        <w:t>User can open the URL and see only authorized PDFs.</w:t>
      </w:r>
    </w:p>
    <w:p w14:paraId="1F53D59F">
      <w:pPr>
        <w:pStyle w:val="23"/>
        <w:rPr>
          <w:rFonts w:hint="default" w:ascii="Times New Roman" w:hAnsi="Times New Roman" w:cs="Times New Roman"/>
        </w:rPr>
      </w:pPr>
      <w:r>
        <w:rPr>
          <w:rFonts w:hint="default" w:ascii="Times New Roman" w:hAnsi="Times New Roman" w:cs="Times New Roman"/>
        </w:rPr>
        <w:t>User can open and read PDFs.</w:t>
      </w:r>
    </w:p>
    <w:p w14:paraId="002906AD">
      <w:pPr>
        <w:pStyle w:val="23"/>
        <w:rPr>
          <w:rFonts w:hint="default" w:ascii="Times New Roman" w:hAnsi="Times New Roman" w:cs="Times New Roman"/>
        </w:rPr>
      </w:pPr>
      <w:r>
        <w:rPr>
          <w:rFonts w:hint="default" w:ascii="Times New Roman" w:hAnsi="Times New Roman" w:cs="Times New Roman"/>
        </w:rPr>
        <w:t>Reader supports page navigation, page jumping and keyboard controls.</w:t>
      </w:r>
    </w:p>
    <w:p w14:paraId="01199E0C">
      <w:pPr>
        <w:pStyle w:val="23"/>
        <w:rPr>
          <w:rFonts w:hint="default" w:ascii="Times New Roman" w:hAnsi="Times New Roman" w:cs="Times New Roman"/>
        </w:rPr>
      </w:pPr>
      <w:r>
        <w:rPr>
          <w:rFonts w:hint="default" w:ascii="Times New Roman" w:hAnsi="Times New Roman" w:cs="Times New Roman"/>
        </w:rPr>
        <w:t>Audit logs record required access/click/open/download events with server timestamps.</w:t>
      </w:r>
    </w:p>
    <w:p w14:paraId="2D35225E">
      <w:pPr>
        <w:pStyle w:val="23"/>
        <w:rPr>
          <w:rFonts w:hint="default" w:ascii="Times New Roman" w:hAnsi="Times New Roman" w:cs="Times New Roman"/>
        </w:rPr>
      </w:pPr>
      <w:r>
        <w:rPr>
          <w:rFonts w:hint="default" w:ascii="Times New Roman" w:hAnsi="Times New Roman" w:cs="Times New Roman"/>
        </w:rPr>
        <w:t>Unauthorized access is blocked and logged.</w:t>
      </w:r>
    </w:p>
    <w:p w14:paraId="1D3B56AF">
      <w:pPr>
        <w:pStyle w:val="23"/>
        <w:rPr>
          <w:rFonts w:hint="default" w:ascii="Times New Roman" w:hAnsi="Times New Roman" w:cs="Times New Roman"/>
        </w:rPr>
      </w:pPr>
      <w:r>
        <w:rPr>
          <w:rFonts w:hint="default" w:ascii="Times New Roman" w:hAnsi="Times New Roman" w:cs="Times New Roman"/>
        </w:rPr>
        <w:t>UI works on mobile and desktop.</w:t>
      </w:r>
    </w:p>
    <w:p w14:paraId="16C5506C">
      <w:pPr>
        <w:pStyle w:val="23"/>
        <w:rPr>
          <w:rFonts w:hint="default" w:ascii="Times New Roman" w:hAnsi="Times New Roman" w:cs="Times New Roman"/>
        </w:rPr>
      </w:pPr>
      <w:r>
        <w:rPr>
          <w:rFonts w:hint="default" w:ascii="Times New Roman" w:hAnsi="Times New Roman" w:cs="Times New Roman"/>
        </w:rPr>
        <w:t>Core flows are keyboard accessible.</w:t>
      </w:r>
    </w:p>
    <w:p w14:paraId="38996C83">
      <w:pPr>
        <w:pStyle w:val="23"/>
        <w:rPr>
          <w:rFonts w:hint="default" w:ascii="Times New Roman" w:hAnsi="Times New Roman" w:cs="Times New Roman"/>
        </w:rPr>
      </w:pPr>
      <w:r>
        <w:rPr>
          <w:rFonts w:hint="default" w:ascii="Times New Roman" w:hAnsi="Times New Roman" w:cs="Times New Roman"/>
        </w:rPr>
        <w:t>Application has no known blocking errors in the tested deployment.</w:t>
      </w:r>
    </w:p>
    <w:p w14:paraId="1C212428">
      <w:pPr>
        <w:pStyle w:val="23"/>
        <w:rPr>
          <w:rFonts w:hint="default" w:ascii="Times New Roman" w:hAnsi="Times New Roman" w:cs="Times New Roman"/>
        </w:rPr>
      </w:pPr>
      <w:r>
        <w:rPr>
          <w:rFonts w:hint="default" w:ascii="Times New Roman" w:hAnsi="Times New Roman" w:cs="Times New Roman"/>
        </w:rPr>
        <w:t>Code is modular enough to add future capabilities without rewriting the entire system.</w:t>
      </w:r>
    </w:p>
    <w:p w14:paraId="21381513">
      <w:pPr>
        <w:pStyle w:val="2"/>
        <w:rPr>
          <w:rFonts w:hint="default" w:ascii="Times New Roman" w:hAnsi="Times New Roman" w:cs="Times New Roman"/>
        </w:rPr>
      </w:pPr>
      <w:r>
        <w:rPr>
          <w:rFonts w:hint="default" w:ascii="Times New Roman" w:hAnsi="Times New Roman" w:cs="Times New Roman"/>
        </w:rPr>
        <w:t>20. Master Antigravity Development Prompt</w:t>
      </w:r>
    </w:p>
    <w:p w14:paraId="6D0BA338">
      <w:pPr>
        <w:rPr>
          <w:rFonts w:hint="default" w:ascii="Times New Roman" w:hAnsi="Times New Roman" w:cs="Times New Roman"/>
        </w:rPr>
      </w:pPr>
      <w:r>
        <w:rPr>
          <w:rFonts w:hint="default" w:ascii="Times New Roman" w:hAnsi="Times New Roman" w:cs="Times New Roman"/>
        </w:rPr>
        <w:t>You are a senior full-stack architect and production web engineer. Build a complete, working, production-oriented web application based on the following specification.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PROJECT:</w:t>
      </w:r>
      <w:r>
        <w:rPr>
          <w:rFonts w:hint="default" w:ascii="Times New Roman" w:hAnsi="Times New Roman" w:cs="Times New Roman"/>
        </w:rPr>
        <w:br w:type="textWrapping"/>
      </w:r>
      <w:r>
        <w:rPr>
          <w:rFonts w:hint="default" w:ascii="Times New Roman" w:hAnsi="Times New Roman" w:cs="Times New Roman"/>
        </w:rPr>
        <w:t>Secure PDF Distribution &amp; Accessible Document Reader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OBJECTIVE:</w:t>
      </w:r>
      <w:r>
        <w:rPr>
          <w:rFonts w:hint="default" w:ascii="Times New Roman" w:hAnsi="Times New Roman" w:cs="Times New Roman"/>
        </w:rPr>
        <w:br w:type="textWrapping"/>
      </w:r>
      <w:r>
        <w:rPr>
          <w:rFonts w:hint="default" w:ascii="Times New Roman" w:hAnsi="Times New Roman" w:cs="Times New Roman"/>
        </w:rPr>
        <w:t>Build a fast, responsive, accessibility-first PDF distribution platform. An administrator uploads PDFs or folders containing multiple PDFs. The administrator creates users/recipients and assigns documents or folders to them. For each user, generate a unique, secure, non-guessable URL. When the user opens that URL, they see a professional file-manager-style document library containing only their assigned PDFs. Clicking a PDF opens a browser-based PDF reader.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TECH STACK:</w:t>
      </w:r>
      <w:r>
        <w:rPr>
          <w:rFonts w:hint="default" w:ascii="Times New Roman" w:hAnsi="Times New Roman" w:cs="Times New Roman"/>
        </w:rPr>
        <w:br w:type="textWrapping"/>
      </w:r>
      <w:r>
        <w:rPr>
          <w:rFonts w:hint="default" w:ascii="Times New Roman" w:hAnsi="Times New Roman" w:cs="Times New Roman"/>
        </w:rPr>
        <w:t>- Backend: PHP 8.2+ using a clean MVC/layered architecture.</w:t>
      </w:r>
      <w:r>
        <w:rPr>
          <w:rFonts w:hint="default" w:ascii="Times New Roman" w:hAnsi="Times New Roman" w:cs="Times New Roman"/>
        </w:rPr>
        <w:br w:type="textWrapping"/>
      </w:r>
      <w:r>
        <w:rPr>
          <w:rFonts w:hint="default" w:ascii="Times New Roman" w:hAnsi="Times New Roman" w:cs="Times New Roman"/>
        </w:rPr>
        <w:t>- Database: MySQL/MariaDB using PDO and prepared statements.</w:t>
      </w:r>
      <w:r>
        <w:rPr>
          <w:rFonts w:hint="default" w:ascii="Times New Roman" w:hAnsi="Times New Roman" w:cs="Times New Roman"/>
        </w:rPr>
        <w:br w:type="textWrapping"/>
      </w:r>
      <w:r>
        <w:rPr>
          <w:rFonts w:hint="default" w:ascii="Times New Roman" w:hAnsi="Times New Roman" w:cs="Times New Roman"/>
        </w:rPr>
        <w:t>- Frontend: semantic HTML5, CSS3, modern JavaScript.</w:t>
      </w:r>
      <w:r>
        <w:rPr>
          <w:rFonts w:hint="default" w:ascii="Times New Roman" w:hAnsi="Times New Roman" w:cs="Times New Roman"/>
        </w:rPr>
        <w:br w:type="textWrapping"/>
      </w:r>
      <w:r>
        <w:rPr>
          <w:rFonts w:hint="default" w:ascii="Times New Roman" w:hAnsi="Times New Roman" w:cs="Times New Roman"/>
        </w:rPr>
        <w:t>- UI framework: Bootstrap 5 if useful, but do not let it compromise accessibility or performance.</w:t>
      </w:r>
      <w:r>
        <w:rPr>
          <w:rFonts w:hint="default" w:ascii="Times New Roman" w:hAnsi="Times New Roman" w:cs="Times New Roman"/>
        </w:rPr>
        <w:br w:type="textWrapping"/>
      </w:r>
      <w:r>
        <w:rPr>
          <w:rFonts w:hint="default" w:ascii="Times New Roman" w:hAnsi="Times New Roman" w:cs="Times New Roman"/>
        </w:rPr>
        <w:t>- PDF viewer: PDF.js.</w:t>
      </w:r>
      <w:r>
        <w:rPr>
          <w:rFonts w:hint="default" w:ascii="Times New Roman" w:hAnsi="Times New Roman" w:cs="Times New Roman"/>
        </w:rPr>
        <w:br w:type="textWrapping"/>
      </w:r>
      <w:r>
        <w:rPr>
          <w:rFonts w:hint="default" w:ascii="Times New Roman" w:hAnsi="Times New Roman" w:cs="Times New Roman"/>
        </w:rPr>
        <w:t>- Web server compatibility: Apache first, with clean architecture that can also work behind Nginx.</w:t>
      </w:r>
      <w:r>
        <w:rPr>
          <w:rFonts w:hint="default" w:ascii="Times New Roman" w:hAnsi="Times New Roman" w:cs="Times New Roman"/>
        </w:rPr>
        <w:br w:type="textWrapping"/>
      </w:r>
      <w:r>
        <w:rPr>
          <w:rFonts w:hint="default" w:ascii="Times New Roman" w:hAnsi="Times New Roman" w:cs="Times New Roman"/>
        </w:rPr>
        <w:t>- Use environment/config files for database credentials and secrets.</w:t>
      </w:r>
      <w:r>
        <w:rPr>
          <w:rFonts w:hint="default" w:ascii="Times New Roman" w:hAnsi="Times New Roman" w:cs="Times New Roman"/>
        </w:rPr>
        <w:br w:type="textWrapping"/>
      </w:r>
      <w:r>
        <w:rPr>
          <w:rFonts w:hint="default" w:ascii="Times New Roman" w:hAnsi="Times New Roman" w:cs="Times New Roman"/>
        </w:rPr>
        <w:t>- Do not require a URL importer.</w:t>
      </w:r>
      <w:r>
        <w:rPr>
          <w:rFonts w:hint="default" w:ascii="Times New Roman" w:hAnsi="Times New Roman" w:cs="Times New Roman"/>
        </w:rPr>
        <w:br w:type="textWrapping"/>
      </w:r>
      <w:r>
        <w:rPr>
          <w:rFonts w:hint="default" w:ascii="Times New Roman" w:hAnsi="Times New Roman" w:cs="Times New Roman"/>
        </w:rPr>
        <w:t>- Do not introduce unnecessary AI/OCR/cloud dependencies in Version 1.</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NON-NEGOTIABLE REQUIREMENTS:</w:t>
      </w:r>
      <w:r>
        <w:rPr>
          <w:rFonts w:hint="default" w:ascii="Times New Roman" w:hAnsi="Times New Roman" w:cs="Times New Roman"/>
        </w:rPr>
        <w:br w:type="textWrapping"/>
      </w:r>
      <w:r>
        <w:rPr>
          <w:rFonts w:hint="default" w:ascii="Times New Roman" w:hAnsi="Times New Roman" w:cs="Times New Roman"/>
        </w:rPr>
        <w:t>1. The application must actually work end-to-end. Do not generate pseudo-code, placeholders, fake APIs, mock-only screens or unfinished functions.</w:t>
      </w:r>
      <w:r>
        <w:rPr>
          <w:rFonts w:hint="default" w:ascii="Times New Roman" w:hAnsi="Times New Roman" w:cs="Times New Roman"/>
        </w:rPr>
        <w:br w:type="textWrapping"/>
      </w:r>
      <w:r>
        <w:rPr>
          <w:rFonts w:hint="default" w:ascii="Times New Roman" w:hAnsi="Times New Roman" w:cs="Times New Roman"/>
        </w:rPr>
        <w:t>2. Every frontend action must connect to a real backend/database operation where applicable.</w:t>
      </w:r>
      <w:r>
        <w:rPr>
          <w:rFonts w:hint="default" w:ascii="Times New Roman" w:hAnsi="Times New Roman" w:cs="Times New Roman"/>
        </w:rPr>
        <w:br w:type="textWrapping"/>
      </w:r>
      <w:r>
        <w:rPr>
          <w:rFonts w:hint="default" w:ascii="Times New Roman" w:hAnsi="Times New Roman" w:cs="Times New Roman"/>
        </w:rPr>
        <w:t>3. Do not leave TODOs for core functionality.</w:t>
      </w:r>
      <w:r>
        <w:rPr>
          <w:rFonts w:hint="default" w:ascii="Times New Roman" w:hAnsi="Times New Roman" w:cs="Times New Roman"/>
        </w:rPr>
        <w:br w:type="textWrapping"/>
      </w:r>
      <w:r>
        <w:rPr>
          <w:rFonts w:hint="default" w:ascii="Times New Roman" w:hAnsi="Times New Roman" w:cs="Times New Roman"/>
        </w:rPr>
        <w:t>4. Use secure coding practices throughout.</w:t>
      </w:r>
      <w:r>
        <w:rPr>
          <w:rFonts w:hint="default" w:ascii="Times New Roman" w:hAnsi="Times New Roman" w:cs="Times New Roman"/>
        </w:rPr>
        <w:br w:type="textWrapping"/>
      </w:r>
      <w:r>
        <w:rPr>
          <w:rFonts w:hint="default" w:ascii="Times New Roman" w:hAnsi="Times New Roman" w:cs="Times New Roman"/>
        </w:rPr>
        <w:t>5. Keep the architecture modular and future-proof.</w:t>
      </w:r>
      <w:r>
        <w:rPr>
          <w:rFonts w:hint="default" w:ascii="Times New Roman" w:hAnsi="Times New Roman" w:cs="Times New Roman"/>
        </w:rPr>
        <w:br w:type="textWrapping"/>
      </w:r>
      <w:r>
        <w:rPr>
          <w:rFonts w:hint="default" w:ascii="Times New Roman" w:hAnsi="Times New Roman" w:cs="Times New Roman"/>
        </w:rPr>
        <w:t>6. The application must be responsive/adaptive for mobile, tablet and desktop.</w:t>
      </w:r>
      <w:r>
        <w:rPr>
          <w:rFonts w:hint="default" w:ascii="Times New Roman" w:hAnsi="Times New Roman" w:cs="Times New Roman"/>
        </w:rPr>
        <w:br w:type="textWrapping"/>
      </w:r>
      <w:r>
        <w:rPr>
          <w:rFonts w:hint="default" w:ascii="Times New Roman" w:hAnsi="Times New Roman" w:cs="Times New Roman"/>
        </w:rPr>
        <w:t>7. Keyboard accessibility is mandatory.</w:t>
      </w:r>
      <w:r>
        <w:rPr>
          <w:rFonts w:hint="default" w:ascii="Times New Roman" w:hAnsi="Times New Roman" w:cs="Times New Roman"/>
        </w:rPr>
        <w:br w:type="textWrapping"/>
      </w:r>
      <w:r>
        <w:rPr>
          <w:rFonts w:hint="default" w:ascii="Times New Roman" w:hAnsi="Times New Roman" w:cs="Times New Roman"/>
        </w:rPr>
        <w:t>8. Follow current WCAG principles and use semantic HTML.</w:t>
      </w:r>
      <w:r>
        <w:rPr>
          <w:rFonts w:hint="default" w:ascii="Times New Roman" w:hAnsi="Times New Roman" w:cs="Times New Roman"/>
        </w:rPr>
        <w:br w:type="textWrapping"/>
      </w:r>
      <w:r>
        <w:rPr>
          <w:rFonts w:hint="default" w:ascii="Times New Roman" w:hAnsi="Times New Roman" w:cs="Times New Roman"/>
        </w:rPr>
        <w:t>9. Never expose private PDF storage paths directly.</w:t>
      </w:r>
      <w:r>
        <w:rPr>
          <w:rFonts w:hint="default" w:ascii="Times New Roman" w:hAnsi="Times New Roman" w:cs="Times New Roman"/>
        </w:rPr>
        <w:br w:type="textWrapping"/>
      </w:r>
      <w:r>
        <w:rPr>
          <w:rFonts w:hint="default" w:ascii="Times New Roman" w:hAnsi="Times New Roman" w:cs="Times New Roman"/>
        </w:rPr>
        <w:t>10. Never trust client-side authorization. Every protected document request must be authorized on the server.</w:t>
      </w:r>
      <w:r>
        <w:rPr>
          <w:rFonts w:hint="default" w:ascii="Times New Roman" w:hAnsi="Times New Roman" w:cs="Times New Roman"/>
        </w:rPr>
        <w:br w:type="textWrapping"/>
      </w:r>
      <w:r>
        <w:rPr>
          <w:rFonts w:hint="default" w:ascii="Times New Roman" w:hAnsi="Times New Roman" w:cs="Times New Roman"/>
        </w:rPr>
        <w:t>11. Audit logging is a critical requirement.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ADMIN FEATURES:</w:t>
      </w:r>
      <w:r>
        <w:rPr>
          <w:rFonts w:hint="default" w:ascii="Times New Roman" w:hAnsi="Times New Roman" w:cs="Times New Roman"/>
        </w:rPr>
        <w:br w:type="textWrapping"/>
      </w:r>
      <w:r>
        <w:rPr>
          <w:rFonts w:hint="default" w:ascii="Times New Roman" w:hAnsi="Times New Roman" w:cs="Times New Roman"/>
        </w:rPr>
        <w:t>- Secure admin login.</w:t>
      </w:r>
      <w:r>
        <w:rPr>
          <w:rFonts w:hint="default" w:ascii="Times New Roman" w:hAnsi="Times New Roman" w:cs="Times New Roman"/>
        </w:rPr>
        <w:br w:type="textWrapping"/>
      </w:r>
      <w:r>
        <w:rPr>
          <w:rFonts w:hint="default" w:ascii="Times New Roman" w:hAnsi="Times New Roman" w:cs="Times New Roman"/>
        </w:rPr>
        <w:t>- Passwords stored only as strong password hashes.</w:t>
      </w:r>
      <w:r>
        <w:rPr>
          <w:rFonts w:hint="default" w:ascii="Times New Roman" w:hAnsi="Times New Roman" w:cs="Times New Roman"/>
        </w:rPr>
        <w:br w:type="textWrapping"/>
      </w:r>
      <w:r>
        <w:rPr>
          <w:rFonts w:hint="default" w:ascii="Times New Roman" w:hAnsi="Times New Roman" w:cs="Times New Roman"/>
        </w:rPr>
        <w:t>- Admin dashboard.</w:t>
      </w:r>
      <w:r>
        <w:rPr>
          <w:rFonts w:hint="default" w:ascii="Times New Roman" w:hAnsi="Times New Roman" w:cs="Times New Roman"/>
        </w:rPr>
        <w:br w:type="textWrapping"/>
      </w:r>
      <w:r>
        <w:rPr>
          <w:rFonts w:hint="default" w:ascii="Times New Roman" w:hAnsi="Times New Roman" w:cs="Times New Roman"/>
        </w:rPr>
        <w:t>- Upload individual PDFs.</w:t>
      </w:r>
      <w:r>
        <w:rPr>
          <w:rFonts w:hint="default" w:ascii="Times New Roman" w:hAnsi="Times New Roman" w:cs="Times New Roman"/>
        </w:rPr>
        <w:br w:type="textWrapping"/>
      </w:r>
      <w:r>
        <w:rPr>
          <w:rFonts w:hint="default" w:ascii="Times New Roman" w:hAnsi="Times New Roman" w:cs="Times New Roman"/>
        </w:rPr>
        <w:t>- Support folder upload/organization where technically supported.</w:t>
      </w:r>
      <w:r>
        <w:rPr>
          <w:rFonts w:hint="default" w:ascii="Times New Roman" w:hAnsi="Times New Roman" w:cs="Times New Roman"/>
        </w:rPr>
        <w:br w:type="textWrapping"/>
      </w:r>
      <w:r>
        <w:rPr>
          <w:rFonts w:hint="default" w:ascii="Times New Roman" w:hAnsi="Times New Roman" w:cs="Times New Roman"/>
        </w:rPr>
        <w:t>- Create, rename and manage folders.</w:t>
      </w:r>
      <w:r>
        <w:rPr>
          <w:rFonts w:hint="default" w:ascii="Times New Roman" w:hAnsi="Times New Roman" w:cs="Times New Roman"/>
        </w:rPr>
        <w:br w:type="textWrapping"/>
      </w:r>
      <w:r>
        <w:rPr>
          <w:rFonts w:hint="default" w:ascii="Times New Roman" w:hAnsi="Times New Roman" w:cs="Times New Roman"/>
        </w:rPr>
        <w:t>- View uploaded PDFs and metadata.</w:t>
      </w:r>
      <w:r>
        <w:rPr>
          <w:rFonts w:hint="default" w:ascii="Times New Roman" w:hAnsi="Times New Roman" w:cs="Times New Roman"/>
        </w:rPr>
        <w:br w:type="textWrapping"/>
      </w:r>
      <w:r>
        <w:rPr>
          <w:rFonts w:hint="default" w:ascii="Times New Roman" w:hAnsi="Times New Roman" w:cs="Times New Roman"/>
        </w:rPr>
        <w:t>- Create/edit/disable users.</w:t>
      </w:r>
      <w:r>
        <w:rPr>
          <w:rFonts w:hint="default" w:ascii="Times New Roman" w:hAnsi="Times New Roman" w:cs="Times New Roman"/>
        </w:rPr>
        <w:br w:type="textWrapping"/>
      </w:r>
      <w:r>
        <w:rPr>
          <w:rFonts w:hint="default" w:ascii="Times New Roman" w:hAnsi="Times New Roman" w:cs="Times New Roman"/>
        </w:rPr>
        <w:t>- Assign PDFs/folders to users.</w:t>
      </w:r>
      <w:r>
        <w:rPr>
          <w:rFonts w:hint="default" w:ascii="Times New Roman" w:hAnsi="Times New Roman" w:cs="Times New Roman"/>
        </w:rPr>
        <w:br w:type="textWrapping"/>
      </w:r>
      <w:r>
        <w:rPr>
          <w:rFonts w:hint="default" w:ascii="Times New Roman" w:hAnsi="Times New Roman" w:cs="Times New Roman"/>
        </w:rPr>
        <w:t>- Generate unique access URLs using cryptographically secure random tokens.</w:t>
      </w:r>
      <w:r>
        <w:rPr>
          <w:rFonts w:hint="default" w:ascii="Times New Roman" w:hAnsi="Times New Roman" w:cs="Times New Roman"/>
        </w:rPr>
        <w:br w:type="textWrapping"/>
      </w:r>
      <w:r>
        <w:rPr>
          <w:rFonts w:hint="default" w:ascii="Times New Roman" w:hAnsi="Times New Roman" w:cs="Times New Roman"/>
        </w:rPr>
        <w:t>- Allow token/user revocation.</w:t>
      </w:r>
      <w:r>
        <w:rPr>
          <w:rFonts w:hint="default" w:ascii="Times New Roman" w:hAnsi="Times New Roman" w:cs="Times New Roman"/>
        </w:rPr>
        <w:br w:type="textWrapping"/>
      </w:r>
      <w:r>
        <w:rPr>
          <w:rFonts w:hint="default" w:ascii="Times New Roman" w:hAnsi="Times New Roman" w:cs="Times New Roman"/>
        </w:rPr>
        <w:t>- Copy access URL from dashboard.</w:t>
      </w:r>
      <w:r>
        <w:rPr>
          <w:rFonts w:hint="default" w:ascii="Times New Roman" w:hAnsi="Times New Roman" w:cs="Times New Roman"/>
        </w:rPr>
        <w:br w:type="textWrapping"/>
      </w:r>
      <w:r>
        <w:rPr>
          <w:rFonts w:hint="default" w:ascii="Times New Roman" w:hAnsi="Times New Roman" w:cs="Times New Roman"/>
        </w:rPr>
        <w:t>- View audit logs with filters and pagination.</w:t>
      </w:r>
      <w:r>
        <w:rPr>
          <w:rFonts w:hint="default" w:ascii="Times New Roman" w:hAnsi="Times New Roman" w:cs="Times New Roman"/>
        </w:rPr>
        <w:br w:type="textWrapping"/>
      </w:r>
      <w:r>
        <w:rPr>
          <w:rFonts w:hint="default" w:ascii="Times New Roman" w:hAnsi="Times New Roman" w:cs="Times New Roman"/>
        </w:rPr>
        <w:t>- Dashboard statistics for users, documents, accesses, downloads and failed attempts.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END-USER FEATURES:</w:t>
      </w:r>
      <w:r>
        <w:rPr>
          <w:rFonts w:hint="default" w:ascii="Times New Roman" w:hAnsi="Times New Roman" w:cs="Times New Roman"/>
        </w:rPr>
        <w:br w:type="textWrapping"/>
      </w:r>
      <w:r>
        <w:rPr>
          <w:rFonts w:hint="default" w:ascii="Times New Roman" w:hAnsi="Times New Roman" w:cs="Times New Roman"/>
        </w:rPr>
        <w:t>- Access through unique URL.</w:t>
      </w:r>
      <w:r>
        <w:rPr>
          <w:rFonts w:hint="default" w:ascii="Times New Roman" w:hAnsi="Times New Roman" w:cs="Times New Roman"/>
        </w:rPr>
        <w:br w:type="textWrapping"/>
      </w:r>
      <w:r>
        <w:rPr>
          <w:rFonts w:hint="default" w:ascii="Times New Roman" w:hAnsi="Times New Roman" w:cs="Times New Roman"/>
        </w:rPr>
        <w:t>- No normal admin login required for the recipient flow in Version 1.</w:t>
      </w:r>
      <w:r>
        <w:rPr>
          <w:rFonts w:hint="default" w:ascii="Times New Roman" w:hAnsi="Times New Roman" w:cs="Times New Roman"/>
        </w:rPr>
        <w:br w:type="textWrapping"/>
      </w:r>
      <w:r>
        <w:rPr>
          <w:rFonts w:hint="default" w:ascii="Times New Roman" w:hAnsi="Times New Roman" w:cs="Times New Roman"/>
        </w:rPr>
        <w:t>- Show only authorized documents.</w:t>
      </w:r>
      <w:r>
        <w:rPr>
          <w:rFonts w:hint="default" w:ascii="Times New Roman" w:hAnsi="Times New Roman" w:cs="Times New Roman"/>
        </w:rPr>
        <w:br w:type="textWrapping"/>
      </w:r>
      <w:r>
        <w:rPr>
          <w:rFonts w:hint="default" w:ascii="Times New Roman" w:hAnsi="Times New Roman" w:cs="Times New Roman"/>
        </w:rPr>
        <w:t>- File-manager-style grid/list.</w:t>
      </w:r>
      <w:r>
        <w:rPr>
          <w:rFonts w:hint="default" w:ascii="Times New Roman" w:hAnsi="Times New Roman" w:cs="Times New Roman"/>
        </w:rPr>
        <w:br w:type="textWrapping"/>
      </w:r>
      <w:r>
        <w:rPr>
          <w:rFonts w:hint="default" w:ascii="Times New Roman" w:hAnsi="Times New Roman" w:cs="Times New Roman"/>
        </w:rPr>
        <w:t>- Responsive mobile/desktop layout.</w:t>
      </w:r>
      <w:r>
        <w:rPr>
          <w:rFonts w:hint="default" w:ascii="Times New Roman" w:hAnsi="Times New Roman" w:cs="Times New Roman"/>
        </w:rPr>
        <w:br w:type="textWrapping"/>
      </w:r>
      <w:r>
        <w:rPr>
          <w:rFonts w:hint="default" w:ascii="Times New Roman" w:hAnsi="Times New Roman" w:cs="Times New Roman"/>
        </w:rPr>
        <w:t>- PDF icon/thumbnail, filename and useful metadata.</w:t>
      </w:r>
      <w:r>
        <w:rPr>
          <w:rFonts w:hint="default" w:ascii="Times New Roman" w:hAnsi="Times New Roman" w:cs="Times New Roman"/>
        </w:rPr>
        <w:br w:type="textWrapping"/>
      </w:r>
      <w:r>
        <w:rPr>
          <w:rFonts w:hint="default" w:ascii="Times New Roman" w:hAnsi="Times New Roman" w:cs="Times New Roman"/>
        </w:rPr>
        <w:t>- Open PDF by clicking/tapping.</w:t>
      </w:r>
      <w:r>
        <w:rPr>
          <w:rFonts w:hint="default" w:ascii="Times New Roman" w:hAnsi="Times New Roman" w:cs="Times New Roman"/>
        </w:rPr>
        <w:br w:type="textWrapping"/>
      </w:r>
      <w:r>
        <w:rPr>
          <w:rFonts w:hint="default" w:ascii="Times New Roman" w:hAnsi="Times New Roman" w:cs="Times New Roman"/>
        </w:rPr>
        <w:t>- Dedicated PDF reader.</w:t>
      </w:r>
      <w:r>
        <w:rPr>
          <w:rFonts w:hint="default" w:ascii="Times New Roman" w:hAnsi="Times New Roman" w:cs="Times New Roman"/>
        </w:rPr>
        <w:br w:type="textWrapping"/>
      </w:r>
      <w:r>
        <w:rPr>
          <w:rFonts w:hint="default" w:ascii="Times New Roman" w:hAnsi="Times New Roman" w:cs="Times New Roman"/>
        </w:rPr>
        <w:t>- Previous/next page.</w:t>
      </w:r>
      <w:r>
        <w:rPr>
          <w:rFonts w:hint="default" w:ascii="Times New Roman" w:hAnsi="Times New Roman" w:cs="Times New Roman"/>
        </w:rPr>
        <w:br w:type="textWrapping"/>
      </w:r>
      <w:r>
        <w:rPr>
          <w:rFonts w:hint="default" w:ascii="Times New Roman" w:hAnsi="Times New Roman" w:cs="Times New Roman"/>
        </w:rPr>
        <w:t>- Direct page-number input/jump.</w:t>
      </w:r>
      <w:r>
        <w:rPr>
          <w:rFonts w:hint="default" w:ascii="Times New Roman" w:hAnsi="Times New Roman" w:cs="Times New Roman"/>
        </w:rPr>
        <w:br w:type="textWrapping"/>
      </w:r>
      <w:r>
        <w:rPr>
          <w:rFonts w:hint="default" w:ascii="Times New Roman" w:hAnsi="Times New Roman" w:cs="Times New Roman"/>
        </w:rPr>
        <w:t>- Keyboard ArrowLeft and ArrowRight navigation.</w:t>
      </w:r>
      <w:r>
        <w:rPr>
          <w:rFonts w:hint="default" w:ascii="Times New Roman" w:hAnsi="Times New Roman" w:cs="Times New Roman"/>
        </w:rPr>
        <w:br w:type="textWrapping"/>
      </w:r>
      <w:r>
        <w:rPr>
          <w:rFonts w:hint="default" w:ascii="Times New Roman" w:hAnsi="Times New Roman" w:cs="Times New Roman"/>
        </w:rPr>
        <w:t>- Useful keyboard shortcuts where accessible and clearly documented.</w:t>
      </w:r>
      <w:r>
        <w:rPr>
          <w:rFonts w:hint="default" w:ascii="Times New Roman" w:hAnsi="Times New Roman" w:cs="Times New Roman"/>
        </w:rPr>
        <w:br w:type="textWrapping"/>
      </w:r>
      <w:r>
        <w:rPr>
          <w:rFonts w:hint="default" w:ascii="Times New Roman" w:hAnsi="Times New Roman" w:cs="Times New Roman"/>
        </w:rPr>
        <w:t>- Zoom controls.</w:t>
      </w:r>
      <w:r>
        <w:rPr>
          <w:rFonts w:hint="default" w:ascii="Times New Roman" w:hAnsi="Times New Roman" w:cs="Times New Roman"/>
        </w:rPr>
        <w:br w:type="textWrapping"/>
      </w:r>
      <w:r>
        <w:rPr>
          <w:rFonts w:hint="default" w:ascii="Times New Roman" w:hAnsi="Times New Roman" w:cs="Times New Roman"/>
        </w:rPr>
        <w:t>- Fit-to-width/fit-to-page where practical.</w:t>
      </w:r>
      <w:r>
        <w:rPr>
          <w:rFonts w:hint="default" w:ascii="Times New Roman" w:hAnsi="Times New Roman" w:cs="Times New Roman"/>
        </w:rPr>
        <w:br w:type="textWrapping"/>
      </w:r>
      <w:r>
        <w:rPr>
          <w:rFonts w:hint="default" w:ascii="Times New Roman" w:hAnsi="Times New Roman" w:cs="Times New Roman"/>
        </w:rPr>
        <w:t>- Loading and error states.</w:t>
      </w:r>
      <w:r>
        <w:rPr>
          <w:rFonts w:hint="default" w:ascii="Times New Roman" w:hAnsi="Times New Roman" w:cs="Times New Roman"/>
        </w:rPr>
        <w:br w:type="textWrapping"/>
      </w:r>
      <w:r>
        <w:rPr>
          <w:rFonts w:hint="default" w:ascii="Times New Roman" w:hAnsi="Times New Roman" w:cs="Times New Roman"/>
        </w:rPr>
        <w:t>- Download control only if enabled by the system/policy.</w:t>
      </w:r>
      <w:r>
        <w:rPr>
          <w:rFonts w:hint="default" w:ascii="Times New Roman" w:hAnsi="Times New Roman" w:cs="Times New Roman"/>
        </w:rPr>
        <w:br w:type="textWrapping"/>
      </w:r>
      <w:r>
        <w:rPr>
          <w:rFonts w:hint="default" w:ascii="Times New Roman" w:hAnsi="Times New Roman" w:cs="Times New Roman"/>
        </w:rPr>
        <w:t>- Prepare a clean extension point for future text-to-speech/audio reading.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PDF READER:</w:t>
      </w:r>
      <w:r>
        <w:rPr>
          <w:rFonts w:hint="default" w:ascii="Times New Roman" w:hAnsi="Times New Roman" w:cs="Times New Roman"/>
        </w:rPr>
        <w:br w:type="textWrapping"/>
      </w:r>
      <w:r>
        <w:rPr>
          <w:rFonts w:hint="default" w:ascii="Times New Roman" w:hAnsi="Times New Roman" w:cs="Times New Roman"/>
        </w:rPr>
        <w:t>Use PDF.js rather than embedding an uncontrolled external viewer.</w:t>
      </w:r>
      <w:r>
        <w:rPr>
          <w:rFonts w:hint="default" w:ascii="Times New Roman" w:hAnsi="Times New Roman" w:cs="Times New Roman"/>
        </w:rPr>
        <w:br w:type="textWrapping"/>
      </w:r>
      <w:r>
        <w:rPr>
          <w:rFonts w:hint="default" w:ascii="Times New Roman" w:hAnsi="Times New Roman" w:cs="Times New Roman"/>
        </w:rPr>
        <w:t>Implement:</w:t>
      </w:r>
      <w:r>
        <w:rPr>
          <w:rFonts w:hint="default" w:ascii="Times New Roman" w:hAnsi="Times New Roman" w:cs="Times New Roman"/>
        </w:rPr>
        <w:br w:type="textWrapping"/>
      </w:r>
      <w:r>
        <w:rPr>
          <w:rFonts w:hint="default" w:ascii="Times New Roman" w:hAnsi="Times New Roman" w:cs="Times New Roman"/>
        </w:rPr>
        <w:t>- current page indicator</w:t>
      </w:r>
      <w:r>
        <w:rPr>
          <w:rFonts w:hint="default" w:ascii="Times New Roman" w:hAnsi="Times New Roman" w:cs="Times New Roman"/>
        </w:rPr>
        <w:br w:type="textWrapping"/>
      </w:r>
      <w:r>
        <w:rPr>
          <w:rFonts w:hint="default" w:ascii="Times New Roman" w:hAnsi="Times New Roman" w:cs="Times New Roman"/>
        </w:rPr>
        <w:t>- total pages</w:t>
      </w:r>
      <w:r>
        <w:rPr>
          <w:rFonts w:hint="default" w:ascii="Times New Roman" w:hAnsi="Times New Roman" w:cs="Times New Roman"/>
        </w:rPr>
        <w:br w:type="textWrapping"/>
      </w:r>
      <w:r>
        <w:rPr>
          <w:rFonts w:hint="default" w:ascii="Times New Roman" w:hAnsi="Times New Roman" w:cs="Times New Roman"/>
        </w:rPr>
        <w:t>- jump-to-page</w:t>
      </w:r>
      <w:r>
        <w:rPr>
          <w:rFonts w:hint="default" w:ascii="Times New Roman" w:hAnsi="Times New Roman" w:cs="Times New Roman"/>
        </w:rPr>
        <w:br w:type="textWrapping"/>
      </w:r>
      <w:r>
        <w:rPr>
          <w:rFonts w:hint="default" w:ascii="Times New Roman" w:hAnsi="Times New Roman" w:cs="Times New Roman"/>
        </w:rPr>
        <w:t>- previous/next</w:t>
      </w:r>
      <w:r>
        <w:rPr>
          <w:rFonts w:hint="default" w:ascii="Times New Roman" w:hAnsi="Times New Roman" w:cs="Times New Roman"/>
        </w:rPr>
        <w:br w:type="textWrapping"/>
      </w:r>
      <w:r>
        <w:rPr>
          <w:rFonts w:hint="default" w:ascii="Times New Roman" w:hAnsi="Times New Roman" w:cs="Times New Roman"/>
        </w:rPr>
        <w:t>- zoom in/out/reset</w:t>
      </w:r>
      <w:r>
        <w:rPr>
          <w:rFonts w:hint="default" w:ascii="Times New Roman" w:hAnsi="Times New Roman" w:cs="Times New Roman"/>
        </w:rPr>
        <w:br w:type="textWrapping"/>
      </w:r>
      <w:r>
        <w:rPr>
          <w:rFonts w:hint="default" w:ascii="Times New Roman" w:hAnsi="Times New Roman" w:cs="Times New Roman"/>
        </w:rPr>
        <w:t>- fit width where practical</w:t>
      </w:r>
      <w:r>
        <w:rPr>
          <w:rFonts w:hint="default" w:ascii="Times New Roman" w:hAnsi="Times New Roman" w:cs="Times New Roman"/>
        </w:rPr>
        <w:br w:type="textWrapping"/>
      </w:r>
      <w:r>
        <w:rPr>
          <w:rFonts w:hint="default" w:ascii="Times New Roman" w:hAnsi="Times New Roman" w:cs="Times New Roman"/>
        </w:rPr>
        <w:t>- keyboard navigation</w:t>
      </w:r>
      <w:r>
        <w:rPr>
          <w:rFonts w:hint="default" w:ascii="Times New Roman" w:hAnsi="Times New Roman" w:cs="Times New Roman"/>
        </w:rPr>
        <w:br w:type="textWrapping"/>
      </w:r>
      <w:r>
        <w:rPr>
          <w:rFonts w:hint="default" w:ascii="Times New Roman" w:hAnsi="Times New Roman" w:cs="Times New Roman"/>
        </w:rPr>
        <w:t>- accessible toolbar</w:t>
      </w:r>
      <w:r>
        <w:rPr>
          <w:rFonts w:hint="default" w:ascii="Times New Roman" w:hAnsi="Times New Roman" w:cs="Times New Roman"/>
        </w:rPr>
        <w:br w:type="textWrapping"/>
      </w:r>
      <w:r>
        <w:rPr>
          <w:rFonts w:hint="default" w:ascii="Times New Roman" w:hAnsi="Times New Roman" w:cs="Times New Roman"/>
        </w:rPr>
        <w:t>- visible focus states</w:t>
      </w:r>
      <w:r>
        <w:rPr>
          <w:rFonts w:hint="default" w:ascii="Times New Roman" w:hAnsi="Times New Roman" w:cs="Times New Roman"/>
        </w:rPr>
        <w:br w:type="textWrapping"/>
      </w:r>
      <w:r>
        <w:rPr>
          <w:rFonts w:hint="default" w:ascii="Times New Roman" w:hAnsi="Times New Roman" w:cs="Times New Roman"/>
        </w:rPr>
        <w:t>- mobile-friendly toolbar</w:t>
      </w:r>
      <w:r>
        <w:rPr>
          <w:rFonts w:hint="default" w:ascii="Times New Roman" w:hAnsi="Times New Roman" w:cs="Times New Roman"/>
        </w:rPr>
        <w:br w:type="textWrapping"/>
      </w:r>
      <w:r>
        <w:rPr>
          <w:rFonts w:hint="default" w:ascii="Times New Roman" w:hAnsi="Times New Roman" w:cs="Times New Roman"/>
        </w:rPr>
        <w:t>- loading progress</w:t>
      </w:r>
      <w:r>
        <w:rPr>
          <w:rFonts w:hint="default" w:ascii="Times New Roman" w:hAnsi="Times New Roman" w:cs="Times New Roman"/>
        </w:rPr>
        <w:br w:type="textWrapping"/>
      </w:r>
      <w:r>
        <w:rPr>
          <w:rFonts w:hint="default" w:ascii="Times New Roman" w:hAnsi="Times New Roman" w:cs="Times New Roman"/>
        </w:rPr>
        <w:t>- meaningful errors</w:t>
      </w:r>
      <w:r>
        <w:rPr>
          <w:rFonts w:hint="default" w:ascii="Times New Roman" w:hAnsi="Times New Roman" w:cs="Times New Roman"/>
        </w:rPr>
        <w:br w:type="textWrapping"/>
      </w:r>
      <w:r>
        <w:rPr>
          <w:rFonts w:hint="default" w:ascii="Times New Roman" w:hAnsi="Times New Roman" w:cs="Times New Roman"/>
        </w:rPr>
        <w:t>- no keyboard traps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AUDIT LOGGING:</w:t>
      </w:r>
      <w:r>
        <w:rPr>
          <w:rFonts w:hint="default" w:ascii="Times New Roman" w:hAnsi="Times New Roman" w:cs="Times New Roman"/>
        </w:rPr>
        <w:br w:type="textWrapping"/>
      </w:r>
      <w:r>
        <w:rPr>
          <w:rFonts w:hint="default" w:ascii="Times New Roman" w:hAnsi="Times New Roman" w:cs="Times New Roman"/>
        </w:rPr>
        <w:t>Implement server-side audit logging with timestamps. At minimum record:</w:t>
      </w:r>
      <w:r>
        <w:rPr>
          <w:rFonts w:hint="default" w:ascii="Times New Roman" w:hAnsi="Times New Roman" w:cs="Times New Roman"/>
        </w:rPr>
        <w:br w:type="textWrapping"/>
      </w:r>
      <w:r>
        <w:rPr>
          <w:rFonts w:hint="default" w:ascii="Times New Roman" w:hAnsi="Times New Roman" w:cs="Times New Roman"/>
        </w:rPr>
        <w:t>- ACCESS_LINK_OPENED</w:t>
      </w:r>
      <w:r>
        <w:rPr>
          <w:rFonts w:hint="default" w:ascii="Times New Roman" w:hAnsi="Times New Roman" w:cs="Times New Roman"/>
        </w:rPr>
        <w:br w:type="textWrapping"/>
      </w:r>
      <w:r>
        <w:rPr>
          <w:rFonts w:hint="default" w:ascii="Times New Roman" w:hAnsi="Times New Roman" w:cs="Times New Roman"/>
        </w:rPr>
        <w:t>- LIBRARY_VIEWED</w:t>
      </w:r>
      <w:r>
        <w:rPr>
          <w:rFonts w:hint="default" w:ascii="Times New Roman" w:hAnsi="Times New Roman" w:cs="Times New Roman"/>
        </w:rPr>
        <w:br w:type="textWrapping"/>
      </w:r>
      <w:r>
        <w:rPr>
          <w:rFonts w:hint="default" w:ascii="Times New Roman" w:hAnsi="Times New Roman" w:cs="Times New Roman"/>
        </w:rPr>
        <w:t>- DOCUMENT_CLICKED</w:t>
      </w:r>
      <w:r>
        <w:rPr>
          <w:rFonts w:hint="default" w:ascii="Times New Roman" w:hAnsi="Times New Roman" w:cs="Times New Roman"/>
        </w:rPr>
        <w:br w:type="textWrapping"/>
      </w:r>
      <w:r>
        <w:rPr>
          <w:rFonts w:hint="default" w:ascii="Times New Roman" w:hAnsi="Times New Roman" w:cs="Times New Roman"/>
        </w:rPr>
        <w:t>- DOCUMENT_OPENED</w:t>
      </w:r>
      <w:r>
        <w:rPr>
          <w:rFonts w:hint="default" w:ascii="Times New Roman" w:hAnsi="Times New Roman" w:cs="Times New Roman"/>
        </w:rPr>
        <w:br w:type="textWrapping"/>
      </w:r>
      <w:r>
        <w:rPr>
          <w:rFonts w:hint="default" w:ascii="Times New Roman" w:hAnsi="Times New Roman" w:cs="Times New Roman"/>
        </w:rPr>
        <w:t>- DOCUMENT_DOWNLOADED</w:t>
      </w:r>
      <w:r>
        <w:rPr>
          <w:rFonts w:hint="default" w:ascii="Times New Roman" w:hAnsi="Times New Roman" w:cs="Times New Roman"/>
        </w:rPr>
        <w:br w:type="textWrapping"/>
      </w:r>
      <w:r>
        <w:rPr>
          <w:rFonts w:hint="default" w:ascii="Times New Roman" w:hAnsi="Times New Roman" w:cs="Times New Roman"/>
        </w:rPr>
        <w:t>- ACCESS_DENIED</w:t>
      </w:r>
      <w:r>
        <w:rPr>
          <w:rFonts w:hint="default" w:ascii="Times New Roman" w:hAnsi="Times New Roman" w:cs="Times New Roman"/>
        </w:rPr>
        <w:br w:type="textWrapping"/>
      </w:r>
      <w:r>
        <w:rPr>
          <w:rFonts w:hint="default" w:ascii="Times New Roman" w:hAnsi="Times New Roman" w:cs="Times New Roman"/>
        </w:rPr>
        <w:t>- TOKEN_REVOKED</w:t>
      </w:r>
      <w:r>
        <w:rPr>
          <w:rFonts w:hint="default" w:ascii="Times New Roman" w:hAnsi="Times New Roman" w:cs="Times New Roman"/>
        </w:rPr>
        <w:br w:type="textWrapping"/>
      </w:r>
      <w:r>
        <w:rPr>
          <w:rFonts w:hint="default" w:ascii="Times New Roman" w:hAnsi="Times New Roman" w:cs="Times New Roman"/>
        </w:rPr>
        <w:t>- LOGIN_SUCCESS</w:t>
      </w:r>
      <w:r>
        <w:rPr>
          <w:rFonts w:hint="default" w:ascii="Times New Roman" w:hAnsi="Times New Roman" w:cs="Times New Roman"/>
        </w:rPr>
        <w:br w:type="textWrapping"/>
      </w:r>
      <w:r>
        <w:rPr>
          <w:rFonts w:hint="default" w:ascii="Times New Roman" w:hAnsi="Times New Roman" w:cs="Times New Roman"/>
        </w:rPr>
        <w:t>- LOGIN_FAILURE</w:t>
      </w:r>
      <w:r>
        <w:rPr>
          <w:rFonts w:hint="default" w:ascii="Times New Roman" w:hAnsi="Times New Roman" w:cs="Times New Roman"/>
        </w:rPr>
        <w:br w:type="textWrapping"/>
      </w:r>
      <w:r>
        <w:rPr>
          <w:rFonts w:hint="default" w:ascii="Times New Roman" w:hAnsi="Times New Roman" w:cs="Times New Roman"/>
        </w:rPr>
        <w:t>- UPLOAD_STARTED</w:t>
      </w:r>
      <w:r>
        <w:rPr>
          <w:rFonts w:hint="default" w:ascii="Times New Roman" w:hAnsi="Times New Roman" w:cs="Times New Roman"/>
        </w:rPr>
        <w:br w:type="textWrapping"/>
      </w:r>
      <w:r>
        <w:rPr>
          <w:rFonts w:hint="default" w:ascii="Times New Roman" w:hAnsi="Times New Roman" w:cs="Times New Roman"/>
        </w:rPr>
        <w:t>- UPLOAD_COMPLETED</w:t>
      </w:r>
      <w:r>
        <w:rPr>
          <w:rFonts w:hint="default" w:ascii="Times New Roman" w:hAnsi="Times New Roman" w:cs="Times New Roman"/>
        </w:rPr>
        <w:br w:type="textWrapping"/>
      </w:r>
      <w:r>
        <w:rPr>
          <w:rFonts w:hint="default" w:ascii="Times New Roman" w:hAnsi="Times New Roman" w:cs="Times New Roman"/>
        </w:rPr>
        <w:t>- UPLOAD_FAILED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Each audit record should contain:</w:t>
      </w:r>
      <w:r>
        <w:rPr>
          <w:rFonts w:hint="default" w:ascii="Times New Roman" w:hAnsi="Times New Roman" w:cs="Times New Roman"/>
        </w:rPr>
        <w:br w:type="textWrapping"/>
      </w:r>
      <w:r>
        <w:rPr>
          <w:rFonts w:hint="default" w:ascii="Times New Roman" w:hAnsi="Times New Roman" w:cs="Times New Roman"/>
        </w:rPr>
        <w:t>- unique log ID</w:t>
      </w:r>
      <w:r>
        <w:rPr>
          <w:rFonts w:hint="default" w:ascii="Times New Roman" w:hAnsi="Times New Roman" w:cs="Times New Roman"/>
        </w:rPr>
        <w:br w:type="textWrapping"/>
      </w:r>
      <w:r>
        <w:rPr>
          <w:rFonts w:hint="default" w:ascii="Times New Roman" w:hAnsi="Times New Roman" w:cs="Times New Roman"/>
        </w:rPr>
        <w:t>- server-generated timestamp</w:t>
      </w:r>
      <w:r>
        <w:rPr>
          <w:rFonts w:hint="default" w:ascii="Times New Roman" w:hAnsi="Times New Roman" w:cs="Times New Roman"/>
        </w:rPr>
        <w:br w:type="textWrapping"/>
      </w:r>
      <w:r>
        <w:rPr>
          <w:rFonts w:hint="default" w:ascii="Times New Roman" w:hAnsi="Times New Roman" w:cs="Times New Roman"/>
        </w:rPr>
        <w:t>- user/recipient ID when known</w:t>
      </w:r>
      <w:r>
        <w:rPr>
          <w:rFonts w:hint="default" w:ascii="Times New Roman" w:hAnsi="Times New Roman" w:cs="Times New Roman"/>
        </w:rPr>
        <w:br w:type="textWrapping"/>
      </w:r>
      <w:r>
        <w:rPr>
          <w:rFonts w:hint="default" w:ascii="Times New Roman" w:hAnsi="Times New Roman" w:cs="Times New Roman"/>
        </w:rPr>
        <w:t>- document ID when relevant</w:t>
      </w:r>
      <w:r>
        <w:rPr>
          <w:rFonts w:hint="default" w:ascii="Times New Roman" w:hAnsi="Times New Roman" w:cs="Times New Roman"/>
        </w:rPr>
        <w:br w:type="textWrapping"/>
      </w:r>
      <w:r>
        <w:rPr>
          <w:rFonts w:hint="default" w:ascii="Times New Roman" w:hAnsi="Times New Roman" w:cs="Times New Roman"/>
        </w:rPr>
        <w:t>- action</w:t>
      </w:r>
      <w:r>
        <w:rPr>
          <w:rFonts w:hint="default" w:ascii="Times New Roman" w:hAnsi="Times New Roman" w:cs="Times New Roman"/>
        </w:rPr>
        <w:br w:type="textWrapping"/>
      </w:r>
      <w:r>
        <w:rPr>
          <w:rFonts w:hint="default" w:ascii="Times New Roman" w:hAnsi="Times New Roman" w:cs="Times New Roman"/>
        </w:rPr>
        <w:t>- result/status</w:t>
      </w:r>
      <w:r>
        <w:rPr>
          <w:rFonts w:hint="default" w:ascii="Times New Roman" w:hAnsi="Times New Roman" w:cs="Times New Roman"/>
        </w:rPr>
        <w:br w:type="textWrapping"/>
      </w:r>
      <w:r>
        <w:rPr>
          <w:rFonts w:hint="default" w:ascii="Times New Roman" w:hAnsi="Times New Roman" w:cs="Times New Roman"/>
        </w:rPr>
        <w:t>- IP address where appropriate</w:t>
      </w:r>
      <w:r>
        <w:rPr>
          <w:rFonts w:hint="default" w:ascii="Times New Roman" w:hAnsi="Times New Roman" w:cs="Times New Roman"/>
        </w:rPr>
        <w:br w:type="textWrapping"/>
      </w:r>
      <w:r>
        <w:rPr>
          <w:rFonts w:hint="default" w:ascii="Times New Roman" w:hAnsi="Times New Roman" w:cs="Times New Roman"/>
        </w:rPr>
        <w:t>- user agent where appropriate</w:t>
      </w:r>
      <w:r>
        <w:rPr>
          <w:rFonts w:hint="default" w:ascii="Times New Roman" w:hAnsi="Times New Roman" w:cs="Times New Roman"/>
        </w:rPr>
        <w:br w:type="textWrapping"/>
      </w:r>
      <w:r>
        <w:rPr>
          <w:rFonts w:hint="default" w:ascii="Times New Roman" w:hAnsi="Times New Roman" w:cs="Times New Roman"/>
        </w:rPr>
        <w:t>- request/session identifier where useful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Do not trust a timestamp supplied by the browser for audit purposes.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SECURITY:</w:t>
      </w:r>
      <w:r>
        <w:rPr>
          <w:rFonts w:hint="default" w:ascii="Times New Roman" w:hAnsi="Times New Roman" w:cs="Times New Roman"/>
        </w:rPr>
        <w:br w:type="textWrapping"/>
      </w:r>
      <w:r>
        <w:rPr>
          <w:rFonts w:hint="default" w:ascii="Times New Roman" w:hAnsi="Times New Roman" w:cs="Times New Roman"/>
        </w:rPr>
        <w:t>Implement:</w:t>
      </w:r>
      <w:r>
        <w:rPr>
          <w:rFonts w:hint="default" w:ascii="Times New Roman" w:hAnsi="Times New Roman" w:cs="Times New Roman"/>
        </w:rPr>
        <w:br w:type="textWrapping"/>
      </w:r>
      <w:r>
        <w:rPr>
          <w:rFonts w:hint="default" w:ascii="Times New Roman" w:hAnsi="Times New Roman" w:cs="Times New Roman"/>
        </w:rPr>
        <w:t>- HTTPS-ready configuration</w:t>
      </w:r>
      <w:r>
        <w:rPr>
          <w:rFonts w:hint="default" w:ascii="Times New Roman" w:hAnsi="Times New Roman" w:cs="Times New Roman"/>
        </w:rPr>
        <w:br w:type="textWrapping"/>
      </w:r>
      <w:r>
        <w:rPr>
          <w:rFonts w:hint="default" w:ascii="Times New Roman" w:hAnsi="Times New Roman" w:cs="Times New Roman"/>
        </w:rPr>
        <w:t>- secure password hashing</w:t>
      </w:r>
      <w:r>
        <w:rPr>
          <w:rFonts w:hint="default" w:ascii="Times New Roman" w:hAnsi="Times New Roman" w:cs="Times New Roman"/>
        </w:rPr>
        <w:br w:type="textWrapping"/>
      </w:r>
      <w:r>
        <w:rPr>
          <w:rFonts w:hint="default" w:ascii="Times New Roman" w:hAnsi="Times New Roman" w:cs="Times New Roman"/>
        </w:rPr>
        <w:t>- secure random access tokens</w:t>
      </w:r>
      <w:r>
        <w:rPr>
          <w:rFonts w:hint="default" w:ascii="Times New Roman" w:hAnsi="Times New Roman" w:cs="Times New Roman"/>
        </w:rPr>
        <w:br w:type="textWrapping"/>
      </w:r>
      <w:r>
        <w:rPr>
          <w:rFonts w:hint="default" w:ascii="Times New Roman" w:hAnsi="Times New Roman" w:cs="Times New Roman"/>
        </w:rPr>
        <w:t>- token hashing at rest where practical</w:t>
      </w:r>
      <w:r>
        <w:rPr>
          <w:rFonts w:hint="default" w:ascii="Times New Roman" w:hAnsi="Times New Roman" w:cs="Times New Roman"/>
        </w:rPr>
        <w:br w:type="textWrapping"/>
      </w:r>
      <w:r>
        <w:rPr>
          <w:rFonts w:hint="default" w:ascii="Times New Roman" w:hAnsi="Times New Roman" w:cs="Times New Roman"/>
        </w:rPr>
        <w:t>- CSRF protection</w:t>
      </w:r>
      <w:r>
        <w:rPr>
          <w:rFonts w:hint="default" w:ascii="Times New Roman" w:hAnsi="Times New Roman" w:cs="Times New Roman"/>
        </w:rPr>
        <w:br w:type="textWrapping"/>
      </w:r>
      <w:r>
        <w:rPr>
          <w:rFonts w:hint="default" w:ascii="Times New Roman" w:hAnsi="Times New Roman" w:cs="Times New Roman"/>
        </w:rPr>
        <w:t>- XSS prevention/output escaping</w:t>
      </w:r>
      <w:r>
        <w:rPr>
          <w:rFonts w:hint="default" w:ascii="Times New Roman" w:hAnsi="Times New Roman" w:cs="Times New Roman"/>
        </w:rPr>
        <w:br w:type="textWrapping"/>
      </w:r>
      <w:r>
        <w:rPr>
          <w:rFonts w:hint="default" w:ascii="Times New Roman" w:hAnsi="Times New Roman" w:cs="Times New Roman"/>
        </w:rPr>
        <w:t>- SQL injection prevention through PDO prepared statements</w:t>
      </w:r>
      <w:r>
        <w:rPr>
          <w:rFonts w:hint="default" w:ascii="Times New Roman" w:hAnsi="Times New Roman" w:cs="Times New Roman"/>
        </w:rPr>
        <w:br w:type="textWrapping"/>
      </w:r>
      <w:r>
        <w:rPr>
          <w:rFonts w:hint="default" w:ascii="Times New Roman" w:hAnsi="Times New Roman" w:cs="Times New Roman"/>
        </w:rPr>
        <w:t>- path traversal prevention</w:t>
      </w:r>
      <w:r>
        <w:rPr>
          <w:rFonts w:hint="default" w:ascii="Times New Roman" w:hAnsi="Times New Roman" w:cs="Times New Roman"/>
        </w:rPr>
        <w:br w:type="textWrapping"/>
      </w:r>
      <w:r>
        <w:rPr>
          <w:rFonts w:hint="default" w:ascii="Times New Roman" w:hAnsi="Times New Roman" w:cs="Times New Roman"/>
        </w:rPr>
        <w:t>- upload validation</w:t>
      </w:r>
      <w:r>
        <w:rPr>
          <w:rFonts w:hint="default" w:ascii="Times New Roman" w:hAnsi="Times New Roman" w:cs="Times New Roman"/>
        </w:rPr>
        <w:br w:type="textWrapping"/>
      </w:r>
      <w:r>
        <w:rPr>
          <w:rFonts w:hint="default" w:ascii="Times New Roman" w:hAnsi="Times New Roman" w:cs="Times New Roman"/>
        </w:rPr>
        <w:t>- MIME/type validation</w:t>
      </w:r>
      <w:r>
        <w:rPr>
          <w:rFonts w:hint="default" w:ascii="Times New Roman" w:hAnsi="Times New Roman" w:cs="Times New Roman"/>
        </w:rPr>
        <w:br w:type="textWrapping"/>
      </w:r>
      <w:r>
        <w:rPr>
          <w:rFonts w:hint="default" w:ascii="Times New Roman" w:hAnsi="Times New Roman" w:cs="Times New Roman"/>
        </w:rPr>
        <w:t>- extension validation</w:t>
      </w:r>
      <w:r>
        <w:rPr>
          <w:rFonts w:hint="default" w:ascii="Times New Roman" w:hAnsi="Times New Roman" w:cs="Times New Roman"/>
        </w:rPr>
        <w:br w:type="textWrapping"/>
      </w:r>
      <w:r>
        <w:rPr>
          <w:rFonts w:hint="default" w:ascii="Times New Roman" w:hAnsi="Times New Roman" w:cs="Times New Roman"/>
        </w:rPr>
        <w:t>- upload size limits</w:t>
      </w:r>
      <w:r>
        <w:rPr>
          <w:rFonts w:hint="default" w:ascii="Times New Roman" w:hAnsi="Times New Roman" w:cs="Times New Roman"/>
        </w:rPr>
        <w:br w:type="textWrapping"/>
      </w:r>
      <w:r>
        <w:rPr>
          <w:rFonts w:hint="default" w:ascii="Times New Roman" w:hAnsi="Times New Roman" w:cs="Times New Roman"/>
        </w:rPr>
        <w:t>- safe server-side filenames</w:t>
      </w:r>
      <w:r>
        <w:rPr>
          <w:rFonts w:hint="default" w:ascii="Times New Roman" w:hAnsi="Times New Roman" w:cs="Times New Roman"/>
        </w:rPr>
        <w:br w:type="textWrapping"/>
      </w:r>
      <w:r>
        <w:rPr>
          <w:rFonts w:hint="default" w:ascii="Times New Roman" w:hAnsi="Times New Roman" w:cs="Times New Roman"/>
        </w:rPr>
        <w:t>- private document storage outside the public web root when possible</w:t>
      </w:r>
      <w:r>
        <w:rPr>
          <w:rFonts w:hint="default" w:ascii="Times New Roman" w:hAnsi="Times New Roman" w:cs="Times New Roman"/>
        </w:rPr>
        <w:br w:type="textWrapping"/>
      </w:r>
      <w:r>
        <w:rPr>
          <w:rFonts w:hint="default" w:ascii="Times New Roman" w:hAnsi="Times New Roman" w:cs="Times New Roman"/>
        </w:rPr>
        <w:t>- authorization checks for every document request</w:t>
      </w:r>
      <w:r>
        <w:rPr>
          <w:rFonts w:hint="default" w:ascii="Times New Roman" w:hAnsi="Times New Roman" w:cs="Times New Roman"/>
        </w:rPr>
        <w:br w:type="textWrapping"/>
      </w:r>
      <w:r>
        <w:rPr>
          <w:rFonts w:hint="default" w:ascii="Times New Roman" w:hAnsi="Times New Roman" w:cs="Times New Roman"/>
        </w:rPr>
        <w:t>- rate limiting for login and sensitive endpoints</w:t>
      </w:r>
      <w:r>
        <w:rPr>
          <w:rFonts w:hint="default" w:ascii="Times New Roman" w:hAnsi="Times New Roman" w:cs="Times New Roman"/>
        </w:rPr>
        <w:br w:type="textWrapping"/>
      </w:r>
      <w:r>
        <w:rPr>
          <w:rFonts w:hint="default" w:ascii="Times New Roman" w:hAnsi="Times New Roman" w:cs="Times New Roman"/>
        </w:rPr>
        <w:t>- secure cookies if sessions are used</w:t>
      </w:r>
      <w:r>
        <w:rPr>
          <w:rFonts w:hint="default" w:ascii="Times New Roman" w:hAnsi="Times New Roman" w:cs="Times New Roman"/>
        </w:rPr>
        <w:br w:type="textWrapping"/>
      </w:r>
      <w:r>
        <w:rPr>
          <w:rFonts w:hint="default" w:ascii="Times New Roman" w:hAnsi="Times New Roman" w:cs="Times New Roman"/>
        </w:rPr>
        <w:t>- SameSite/HttpOnly/Secure cookie settings</w:t>
      </w:r>
      <w:r>
        <w:rPr>
          <w:rFonts w:hint="default" w:ascii="Times New Roman" w:hAnsi="Times New Roman" w:cs="Times New Roman"/>
        </w:rPr>
        <w:br w:type="textWrapping"/>
      </w:r>
      <w:r>
        <w:rPr>
          <w:rFonts w:hint="default" w:ascii="Times New Roman" w:hAnsi="Times New Roman" w:cs="Times New Roman"/>
        </w:rPr>
        <w:t>- security headers</w:t>
      </w:r>
      <w:r>
        <w:rPr>
          <w:rFonts w:hint="default" w:ascii="Times New Roman" w:hAnsi="Times New Roman" w:cs="Times New Roman"/>
        </w:rPr>
        <w:br w:type="textWrapping"/>
      </w:r>
      <w:r>
        <w:rPr>
          <w:rFonts w:hint="default" w:ascii="Times New Roman" w:hAnsi="Times New Roman" w:cs="Times New Roman"/>
        </w:rPr>
        <w:t>- access-denied logging</w:t>
      </w:r>
      <w:r>
        <w:rPr>
          <w:rFonts w:hint="default" w:ascii="Times New Roman" w:hAnsi="Times New Roman" w:cs="Times New Roman"/>
        </w:rPr>
        <w:br w:type="textWrapping"/>
      </w:r>
      <w:r>
        <w:rPr>
          <w:rFonts w:hint="default" w:ascii="Times New Roman" w:hAnsi="Times New Roman" w:cs="Times New Roman"/>
        </w:rPr>
        <w:t>- no directory listing of document storage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DATA MODEL:</w:t>
      </w:r>
      <w:r>
        <w:rPr>
          <w:rFonts w:hint="default" w:ascii="Times New Roman" w:hAnsi="Times New Roman" w:cs="Times New Roman"/>
        </w:rPr>
        <w:br w:type="textWrapping"/>
      </w:r>
      <w:r>
        <w:rPr>
          <w:rFonts w:hint="default" w:ascii="Times New Roman" w:hAnsi="Times New Roman" w:cs="Times New Roman"/>
        </w:rPr>
        <w:t>Design normalized tables for:</w:t>
      </w:r>
      <w:r>
        <w:rPr>
          <w:rFonts w:hint="default" w:ascii="Times New Roman" w:hAnsi="Times New Roman" w:cs="Times New Roman"/>
        </w:rPr>
        <w:br w:type="textWrapping"/>
      </w:r>
      <w:r>
        <w:rPr>
          <w:rFonts w:hint="default" w:ascii="Times New Roman" w:hAnsi="Times New Roman" w:cs="Times New Roman"/>
        </w:rPr>
        <w:t>- admin_users</w:t>
      </w:r>
      <w:r>
        <w:rPr>
          <w:rFonts w:hint="default" w:ascii="Times New Roman" w:hAnsi="Times New Roman" w:cs="Times New Roman"/>
        </w:rPr>
        <w:br w:type="textWrapping"/>
      </w:r>
      <w:r>
        <w:rPr>
          <w:rFonts w:hint="default" w:ascii="Times New Roman" w:hAnsi="Times New Roman" w:cs="Times New Roman"/>
        </w:rPr>
        <w:t>- users/recipients</w:t>
      </w:r>
      <w:r>
        <w:rPr>
          <w:rFonts w:hint="default" w:ascii="Times New Roman" w:hAnsi="Times New Roman" w:cs="Times New Roman"/>
        </w:rPr>
        <w:br w:type="textWrapping"/>
      </w:r>
      <w:r>
        <w:rPr>
          <w:rFonts w:hint="default" w:ascii="Times New Roman" w:hAnsi="Times New Roman" w:cs="Times New Roman"/>
        </w:rPr>
        <w:t>- folders</w:t>
      </w:r>
      <w:r>
        <w:rPr>
          <w:rFonts w:hint="default" w:ascii="Times New Roman" w:hAnsi="Times New Roman" w:cs="Times New Roman"/>
        </w:rPr>
        <w:br w:type="textWrapping"/>
      </w:r>
      <w:r>
        <w:rPr>
          <w:rFonts w:hint="default" w:ascii="Times New Roman" w:hAnsi="Times New Roman" w:cs="Times New Roman"/>
        </w:rPr>
        <w:t>- documents</w:t>
      </w:r>
      <w:r>
        <w:rPr>
          <w:rFonts w:hint="default" w:ascii="Times New Roman" w:hAnsi="Times New Roman" w:cs="Times New Roman"/>
        </w:rPr>
        <w:br w:type="textWrapping"/>
      </w:r>
      <w:r>
        <w:rPr>
          <w:rFonts w:hint="default" w:ascii="Times New Roman" w:hAnsi="Times New Roman" w:cs="Times New Roman"/>
        </w:rPr>
        <w:t>- user_document/folder permissions</w:t>
      </w:r>
      <w:r>
        <w:rPr>
          <w:rFonts w:hint="default" w:ascii="Times New Roman" w:hAnsi="Times New Roman" w:cs="Times New Roman"/>
        </w:rPr>
        <w:br w:type="textWrapping"/>
      </w:r>
      <w:r>
        <w:rPr>
          <w:rFonts w:hint="default" w:ascii="Times New Roman" w:hAnsi="Times New Roman" w:cs="Times New Roman"/>
        </w:rPr>
        <w:t>- access tokens</w:t>
      </w:r>
      <w:r>
        <w:rPr>
          <w:rFonts w:hint="default" w:ascii="Times New Roman" w:hAnsi="Times New Roman" w:cs="Times New Roman"/>
        </w:rPr>
        <w:br w:type="textWrapping"/>
      </w:r>
      <w:r>
        <w:rPr>
          <w:rFonts w:hint="default" w:ascii="Times New Roman" w:hAnsi="Times New Roman" w:cs="Times New Roman"/>
        </w:rPr>
        <w:t>- audit_logs</w:t>
      </w:r>
      <w:r>
        <w:rPr>
          <w:rFonts w:hint="default" w:ascii="Times New Roman" w:hAnsi="Times New Roman" w:cs="Times New Roman"/>
        </w:rPr>
        <w:br w:type="textWrapping"/>
      </w:r>
      <w:r>
        <w:rPr>
          <w:rFonts w:hint="default" w:ascii="Times New Roman" w:hAnsi="Times New Roman" w:cs="Times New Roman"/>
        </w:rPr>
        <w:t>- sessions if required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Add appropriate indexes for:</w:t>
      </w:r>
      <w:r>
        <w:rPr>
          <w:rFonts w:hint="default" w:ascii="Times New Roman" w:hAnsi="Times New Roman" w:cs="Times New Roman"/>
        </w:rPr>
        <w:br w:type="textWrapping"/>
      </w:r>
      <w:r>
        <w:rPr>
          <w:rFonts w:hint="default" w:ascii="Times New Roman" w:hAnsi="Times New Roman" w:cs="Times New Roman"/>
        </w:rPr>
        <w:t>- access tokens</w:t>
      </w:r>
      <w:r>
        <w:rPr>
          <w:rFonts w:hint="default" w:ascii="Times New Roman" w:hAnsi="Times New Roman" w:cs="Times New Roman"/>
        </w:rPr>
        <w:br w:type="textWrapping"/>
      </w:r>
      <w:r>
        <w:rPr>
          <w:rFonts w:hint="default" w:ascii="Times New Roman" w:hAnsi="Times New Roman" w:cs="Times New Roman"/>
        </w:rPr>
        <w:t>- user IDs</w:t>
      </w:r>
      <w:r>
        <w:rPr>
          <w:rFonts w:hint="default" w:ascii="Times New Roman" w:hAnsi="Times New Roman" w:cs="Times New Roman"/>
        </w:rPr>
        <w:br w:type="textWrapping"/>
      </w:r>
      <w:r>
        <w:rPr>
          <w:rFonts w:hint="default" w:ascii="Times New Roman" w:hAnsi="Times New Roman" w:cs="Times New Roman"/>
        </w:rPr>
        <w:t>- document IDs</w:t>
      </w:r>
      <w:r>
        <w:rPr>
          <w:rFonts w:hint="default" w:ascii="Times New Roman" w:hAnsi="Times New Roman" w:cs="Times New Roman"/>
        </w:rPr>
        <w:br w:type="textWrapping"/>
      </w:r>
      <w:r>
        <w:rPr>
          <w:rFonts w:hint="default" w:ascii="Times New Roman" w:hAnsi="Times New Roman" w:cs="Times New Roman"/>
        </w:rPr>
        <w:t>- folder IDs</w:t>
      </w:r>
      <w:r>
        <w:rPr>
          <w:rFonts w:hint="default" w:ascii="Times New Roman" w:hAnsi="Times New Roman" w:cs="Times New Roman"/>
        </w:rPr>
        <w:br w:type="textWrapping"/>
      </w:r>
      <w:r>
        <w:rPr>
          <w:rFonts w:hint="default" w:ascii="Times New Roman" w:hAnsi="Times New Roman" w:cs="Times New Roman"/>
        </w:rPr>
        <w:t>- timestamps</w:t>
      </w:r>
      <w:r>
        <w:rPr>
          <w:rFonts w:hint="default" w:ascii="Times New Roman" w:hAnsi="Times New Roman" w:cs="Times New Roman"/>
        </w:rPr>
        <w:br w:type="textWrapping"/>
      </w:r>
      <w:r>
        <w:rPr>
          <w:rFonts w:hint="default" w:ascii="Times New Roman" w:hAnsi="Times New Roman" w:cs="Times New Roman"/>
        </w:rPr>
        <w:t>- audit action</w:t>
      </w:r>
      <w:r>
        <w:rPr>
          <w:rFonts w:hint="default" w:ascii="Times New Roman" w:hAnsi="Times New Roman" w:cs="Times New Roman"/>
        </w:rPr>
        <w:br w:type="textWrapping"/>
      </w:r>
      <w:r>
        <w:rPr>
          <w:rFonts w:hint="default" w:ascii="Times New Roman" w:hAnsi="Times New Roman" w:cs="Times New Roman"/>
        </w:rPr>
        <w:t>- status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PERFORMANCE AND CONCURRENCY:</w:t>
      </w:r>
      <w:r>
        <w:rPr>
          <w:rFonts w:hint="default" w:ascii="Times New Roman" w:hAnsi="Times New Roman" w:cs="Times New Roman"/>
        </w:rPr>
        <w:br w:type="textWrapping"/>
      </w:r>
      <w:r>
        <w:rPr>
          <w:rFonts w:hint="default" w:ascii="Times New Roman" w:hAnsi="Times New Roman" w:cs="Times New Roman"/>
        </w:rPr>
        <w:t>The system should be designed for hundreds of simultaneous users.</w:t>
      </w:r>
      <w:r>
        <w:rPr>
          <w:rFonts w:hint="default" w:ascii="Times New Roman" w:hAnsi="Times New Roman" w:cs="Times New Roman"/>
        </w:rPr>
        <w:br w:type="textWrapping"/>
      </w:r>
      <w:r>
        <w:rPr>
          <w:rFonts w:hint="default" w:ascii="Times New Roman" w:hAnsi="Times New Roman" w:cs="Times New Roman"/>
        </w:rPr>
        <w:t>- Avoid loading entire PDFs into PHP memory.</w:t>
      </w:r>
      <w:r>
        <w:rPr>
          <w:rFonts w:hint="default" w:ascii="Times New Roman" w:hAnsi="Times New Roman" w:cs="Times New Roman"/>
        </w:rPr>
        <w:br w:type="textWrapping"/>
      </w:r>
      <w:r>
        <w:rPr>
          <w:rFonts w:hint="default" w:ascii="Times New Roman" w:hAnsi="Times New Roman" w:cs="Times New Roman"/>
        </w:rPr>
        <w:t>- Prefer streaming/range-friendly delivery.</w:t>
      </w:r>
      <w:r>
        <w:rPr>
          <w:rFonts w:hint="default" w:ascii="Times New Roman" w:hAnsi="Times New Roman" w:cs="Times New Roman"/>
        </w:rPr>
        <w:br w:type="textWrapping"/>
      </w:r>
      <w:r>
        <w:rPr>
          <w:rFonts w:hint="default" w:ascii="Times New Roman" w:hAnsi="Times New Roman" w:cs="Times New Roman"/>
        </w:rPr>
        <w:t>- Keep requests lightweight.</w:t>
      </w:r>
      <w:r>
        <w:rPr>
          <w:rFonts w:hint="default" w:ascii="Times New Roman" w:hAnsi="Times New Roman" w:cs="Times New Roman"/>
        </w:rPr>
        <w:br w:type="textWrapping"/>
      </w:r>
      <w:r>
        <w:rPr>
          <w:rFonts w:hint="default" w:ascii="Times New Roman" w:hAnsi="Times New Roman" w:cs="Times New Roman"/>
        </w:rPr>
        <w:t>- Paginate audit logs.</w:t>
      </w:r>
      <w:r>
        <w:rPr>
          <w:rFonts w:hint="default" w:ascii="Times New Roman" w:hAnsi="Times New Roman" w:cs="Times New Roman"/>
        </w:rPr>
        <w:br w:type="textWrapping"/>
      </w:r>
      <w:r>
        <w:rPr>
          <w:rFonts w:hint="default" w:ascii="Times New Roman" w:hAnsi="Times New Roman" w:cs="Times New Roman"/>
        </w:rPr>
        <w:t>- Index database queries.</w:t>
      </w:r>
      <w:r>
        <w:rPr>
          <w:rFonts w:hint="default" w:ascii="Times New Roman" w:hAnsi="Times New Roman" w:cs="Times New Roman"/>
        </w:rPr>
        <w:br w:type="textWrapping"/>
      </w:r>
      <w:r>
        <w:rPr>
          <w:rFonts w:hint="default" w:ascii="Times New Roman" w:hAnsi="Times New Roman" w:cs="Times New Roman"/>
        </w:rPr>
        <w:t>- Cache static CSS/JS assets.</w:t>
      </w:r>
      <w:r>
        <w:rPr>
          <w:rFonts w:hint="default" w:ascii="Times New Roman" w:hAnsi="Times New Roman" w:cs="Times New Roman"/>
        </w:rPr>
        <w:br w:type="textWrapping"/>
      </w:r>
      <w:r>
        <w:rPr>
          <w:rFonts w:hint="default" w:ascii="Times New Roman" w:hAnsi="Times New Roman" w:cs="Times New Roman"/>
        </w:rPr>
        <w:t>- Lazy-load large document lists.</w:t>
      </w:r>
      <w:r>
        <w:rPr>
          <w:rFonts w:hint="default" w:ascii="Times New Roman" w:hAnsi="Times New Roman" w:cs="Times New Roman"/>
        </w:rPr>
        <w:br w:type="textWrapping"/>
      </w:r>
      <w:r>
        <w:rPr>
          <w:rFonts w:hint="default" w:ascii="Times New Roman" w:hAnsi="Times New Roman" w:cs="Times New Roman"/>
        </w:rPr>
        <w:t>- Do not load every PDF into the browser simultaneously.</w:t>
      </w:r>
      <w:r>
        <w:rPr>
          <w:rFonts w:hint="default" w:ascii="Times New Roman" w:hAnsi="Times New Roman" w:cs="Times New Roman"/>
        </w:rPr>
        <w:br w:type="textWrapping"/>
      </w:r>
      <w:r>
        <w:rPr>
          <w:rFonts w:hint="default" w:ascii="Times New Roman" w:hAnsi="Times New Roman" w:cs="Times New Roman"/>
        </w:rPr>
        <w:t>- Use PDF.js efficiently.</w:t>
      </w:r>
      <w:r>
        <w:rPr>
          <w:rFonts w:hint="default" w:ascii="Times New Roman" w:hAnsi="Times New Roman" w:cs="Times New Roman"/>
        </w:rPr>
        <w:br w:type="textWrapping"/>
      </w:r>
      <w:r>
        <w:rPr>
          <w:rFonts w:hint="default" w:ascii="Times New Roman" w:hAnsi="Times New Roman" w:cs="Times New Roman"/>
        </w:rPr>
        <w:t>- Avoid N+1 database queries.</w:t>
      </w:r>
      <w:r>
        <w:rPr>
          <w:rFonts w:hint="default" w:ascii="Times New Roman" w:hAnsi="Times New Roman" w:cs="Times New Roman"/>
        </w:rPr>
        <w:br w:type="textWrapping"/>
      </w:r>
      <w:r>
        <w:rPr>
          <w:rFonts w:hint="default" w:ascii="Times New Roman" w:hAnsi="Times New Roman" w:cs="Times New Roman"/>
        </w:rPr>
        <w:t>- Keep the architecture ready for Redis, object storage and CDN later.</w:t>
      </w:r>
      <w:r>
        <w:rPr>
          <w:rFonts w:hint="default" w:ascii="Times New Roman" w:hAnsi="Times New Roman" w:cs="Times New Roman"/>
        </w:rPr>
        <w:br w:type="textWrapping"/>
      </w:r>
      <w:r>
        <w:rPr>
          <w:rFonts w:hint="default" w:ascii="Times New Roman" w:hAnsi="Times New Roman" w:cs="Times New Roman"/>
        </w:rPr>
        <w:t>- Do not add Redis/CDN unless needed for Version 1; design clean interfaces so they can be introduced later.</w:t>
      </w:r>
      <w:r>
        <w:rPr>
          <w:rFonts w:hint="default" w:ascii="Times New Roman" w:hAnsi="Times New Roman" w:cs="Times New Roman"/>
        </w:rPr>
        <w:br w:type="textWrapping"/>
      </w:r>
      <w:r>
        <w:rPr>
          <w:rFonts w:hint="default" w:ascii="Times New Roman" w:hAnsi="Times New Roman" w:cs="Times New Roman"/>
        </w:rPr>
        <w:t>- Make shared state safe for concurrent requests.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UI/UX:</w:t>
      </w:r>
      <w:r>
        <w:rPr>
          <w:rFonts w:hint="default" w:ascii="Times New Roman" w:hAnsi="Times New Roman" w:cs="Times New Roman"/>
        </w:rPr>
        <w:br w:type="textWrapping"/>
      </w:r>
      <w:r>
        <w:rPr>
          <w:rFonts w:hint="default" w:ascii="Times New Roman" w:hAnsi="Times New Roman" w:cs="Times New Roman"/>
        </w:rPr>
        <w:t>Create an elite, professional, modern interface rather than a generic template.</w:t>
      </w:r>
      <w:r>
        <w:rPr>
          <w:rFonts w:hint="default" w:ascii="Times New Roman" w:hAnsi="Times New Roman" w:cs="Times New Roman"/>
        </w:rPr>
        <w:br w:type="textWrapping"/>
      </w:r>
      <w:r>
        <w:rPr>
          <w:rFonts w:hint="default" w:ascii="Times New Roman" w:hAnsi="Times New Roman" w:cs="Times New Roman"/>
        </w:rPr>
        <w:t>Requirements:</w:t>
      </w:r>
      <w:r>
        <w:rPr>
          <w:rFonts w:hint="default" w:ascii="Times New Roman" w:hAnsi="Times New Roman" w:cs="Times New Roman"/>
        </w:rPr>
        <w:br w:type="textWrapping"/>
      </w:r>
      <w:r>
        <w:rPr>
          <w:rFonts w:hint="default" w:ascii="Times New Roman" w:hAnsi="Times New Roman" w:cs="Times New Roman"/>
        </w:rPr>
        <w:t>- polished visual hierarchy</w:t>
      </w:r>
      <w:r>
        <w:rPr>
          <w:rFonts w:hint="default" w:ascii="Times New Roman" w:hAnsi="Times New Roman" w:cs="Times New Roman"/>
        </w:rPr>
        <w:br w:type="textWrapping"/>
      </w:r>
      <w:r>
        <w:rPr>
          <w:rFonts w:hint="default" w:ascii="Times New Roman" w:hAnsi="Times New Roman" w:cs="Times New Roman"/>
        </w:rPr>
        <w:t>- clean typography</w:t>
      </w:r>
      <w:r>
        <w:rPr>
          <w:rFonts w:hint="default" w:ascii="Times New Roman" w:hAnsi="Times New Roman" w:cs="Times New Roman"/>
        </w:rPr>
        <w:br w:type="textWrapping"/>
      </w:r>
      <w:r>
        <w:rPr>
          <w:rFonts w:hint="default" w:ascii="Times New Roman" w:hAnsi="Times New Roman" w:cs="Times New Roman"/>
        </w:rPr>
        <w:t>- responsive layout</w:t>
      </w:r>
      <w:r>
        <w:rPr>
          <w:rFonts w:hint="default" w:ascii="Times New Roman" w:hAnsi="Times New Roman" w:cs="Times New Roman"/>
        </w:rPr>
        <w:br w:type="textWrapping"/>
      </w:r>
      <w:r>
        <w:rPr>
          <w:rFonts w:hint="default" w:ascii="Times New Roman" w:hAnsi="Times New Roman" w:cs="Times New Roman"/>
        </w:rPr>
        <w:t>- subtle animations only where useful</w:t>
      </w:r>
      <w:r>
        <w:rPr>
          <w:rFonts w:hint="default" w:ascii="Times New Roman" w:hAnsi="Times New Roman" w:cs="Times New Roman"/>
        </w:rPr>
        <w:br w:type="textWrapping"/>
      </w:r>
      <w:r>
        <w:rPr>
          <w:rFonts w:hint="default" w:ascii="Times New Roman" w:hAnsi="Times New Roman" w:cs="Times New Roman"/>
        </w:rPr>
        <w:t>- no excessive visual effects</w:t>
      </w:r>
      <w:r>
        <w:rPr>
          <w:rFonts w:hint="default" w:ascii="Times New Roman" w:hAnsi="Times New Roman" w:cs="Times New Roman"/>
        </w:rPr>
        <w:br w:type="textWrapping"/>
      </w:r>
      <w:r>
        <w:rPr>
          <w:rFonts w:hint="default" w:ascii="Times New Roman" w:hAnsi="Times New Roman" w:cs="Times New Roman"/>
        </w:rPr>
        <w:t>- accessible contrast</w:t>
      </w:r>
      <w:r>
        <w:rPr>
          <w:rFonts w:hint="default" w:ascii="Times New Roman" w:hAnsi="Times New Roman" w:cs="Times New Roman"/>
        </w:rPr>
        <w:br w:type="textWrapping"/>
      </w:r>
      <w:r>
        <w:rPr>
          <w:rFonts w:hint="default" w:ascii="Times New Roman" w:hAnsi="Times New Roman" w:cs="Times New Roman"/>
        </w:rPr>
        <w:t>- visible focus states</w:t>
      </w:r>
      <w:r>
        <w:rPr>
          <w:rFonts w:hint="default" w:ascii="Times New Roman" w:hAnsi="Times New Roman" w:cs="Times New Roman"/>
        </w:rPr>
        <w:br w:type="textWrapping"/>
      </w:r>
      <w:r>
        <w:rPr>
          <w:rFonts w:hint="default" w:ascii="Times New Roman" w:hAnsi="Times New Roman" w:cs="Times New Roman"/>
        </w:rPr>
        <w:t>- mobile-first interaction</w:t>
      </w:r>
      <w:r>
        <w:rPr>
          <w:rFonts w:hint="default" w:ascii="Times New Roman" w:hAnsi="Times New Roman" w:cs="Times New Roman"/>
        </w:rPr>
        <w:br w:type="textWrapping"/>
      </w:r>
      <w:r>
        <w:rPr>
          <w:rFonts w:hint="default" w:ascii="Times New Roman" w:hAnsi="Times New Roman" w:cs="Times New Roman"/>
        </w:rPr>
        <w:t>- professional admin dashboard</w:t>
      </w:r>
      <w:r>
        <w:rPr>
          <w:rFonts w:hint="default" w:ascii="Times New Roman" w:hAnsi="Times New Roman" w:cs="Times New Roman"/>
        </w:rPr>
        <w:br w:type="textWrapping"/>
      </w:r>
      <w:r>
        <w:rPr>
          <w:rFonts w:hint="default" w:ascii="Times New Roman" w:hAnsi="Times New Roman" w:cs="Times New Roman"/>
        </w:rPr>
        <w:t>- clean document library</w:t>
      </w:r>
      <w:r>
        <w:rPr>
          <w:rFonts w:hint="default" w:ascii="Times New Roman" w:hAnsi="Times New Roman" w:cs="Times New Roman"/>
        </w:rPr>
        <w:br w:type="textWrapping"/>
      </w:r>
      <w:r>
        <w:rPr>
          <w:rFonts w:hint="default" w:ascii="Times New Roman" w:hAnsi="Times New Roman" w:cs="Times New Roman"/>
        </w:rPr>
        <w:t>- excellent empty/loading/error states</w:t>
      </w:r>
      <w:r>
        <w:rPr>
          <w:rFonts w:hint="default" w:ascii="Times New Roman" w:hAnsi="Times New Roman" w:cs="Times New Roman"/>
        </w:rPr>
        <w:br w:type="textWrapping"/>
      </w:r>
      <w:r>
        <w:rPr>
          <w:rFonts w:hint="default" w:ascii="Times New Roman" w:hAnsi="Times New Roman" w:cs="Times New Roman"/>
        </w:rPr>
        <w:t>- consistent buttons, forms and icons</w:t>
      </w:r>
      <w:r>
        <w:rPr>
          <w:rFonts w:hint="default" w:ascii="Times New Roman" w:hAnsi="Times New Roman" w:cs="Times New Roman"/>
        </w:rPr>
        <w:br w:type="textWrapping"/>
      </w:r>
      <w:r>
        <w:rPr>
          <w:rFonts w:hint="default" w:ascii="Times New Roman" w:hAnsi="Times New Roman" w:cs="Times New Roman"/>
        </w:rPr>
        <w:t>- do not sacrifice speed for visual design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ACCESSIBILITY:</w:t>
      </w:r>
      <w:r>
        <w:rPr>
          <w:rFonts w:hint="default" w:ascii="Times New Roman" w:hAnsi="Times New Roman" w:cs="Times New Roman"/>
        </w:rPr>
        <w:br w:type="textWrapping"/>
      </w:r>
      <w:r>
        <w:rPr>
          <w:rFonts w:hint="default" w:ascii="Times New Roman" w:hAnsi="Times New Roman" w:cs="Times New Roman"/>
        </w:rPr>
        <w:t>Use semantic HTML and WCAG-aligned practices.</w:t>
      </w:r>
      <w:r>
        <w:rPr>
          <w:rFonts w:hint="default" w:ascii="Times New Roman" w:hAnsi="Times New Roman" w:cs="Times New Roman"/>
        </w:rPr>
        <w:br w:type="textWrapping"/>
      </w:r>
      <w:r>
        <w:rPr>
          <w:rFonts w:hint="default" w:ascii="Times New Roman" w:hAnsi="Times New Roman" w:cs="Times New Roman"/>
        </w:rPr>
        <w:t>Test/consider:</w:t>
      </w:r>
      <w:r>
        <w:rPr>
          <w:rFonts w:hint="default" w:ascii="Times New Roman" w:hAnsi="Times New Roman" w:cs="Times New Roman"/>
        </w:rPr>
        <w:br w:type="textWrapping"/>
      </w:r>
      <w:r>
        <w:rPr>
          <w:rFonts w:hint="default" w:ascii="Times New Roman" w:hAnsi="Times New Roman" w:cs="Times New Roman"/>
        </w:rPr>
        <w:t>- keyboard-only navigation</w:t>
      </w:r>
      <w:r>
        <w:rPr>
          <w:rFonts w:hint="default" w:ascii="Times New Roman" w:hAnsi="Times New Roman" w:cs="Times New Roman"/>
        </w:rPr>
        <w:br w:type="textWrapping"/>
      </w:r>
      <w:r>
        <w:rPr>
          <w:rFonts w:hint="default" w:ascii="Times New Roman" w:hAnsi="Times New Roman" w:cs="Times New Roman"/>
        </w:rPr>
        <w:t>- screen readers</w:t>
      </w:r>
      <w:r>
        <w:rPr>
          <w:rFonts w:hint="default" w:ascii="Times New Roman" w:hAnsi="Times New Roman" w:cs="Times New Roman"/>
        </w:rPr>
        <w:br w:type="textWrapping"/>
      </w:r>
      <w:r>
        <w:rPr>
          <w:rFonts w:hint="default" w:ascii="Times New Roman" w:hAnsi="Times New Roman" w:cs="Times New Roman"/>
        </w:rPr>
        <w:t>- focus order</w:t>
      </w:r>
      <w:r>
        <w:rPr>
          <w:rFonts w:hint="default" w:ascii="Times New Roman" w:hAnsi="Times New Roman" w:cs="Times New Roman"/>
        </w:rPr>
        <w:br w:type="textWrapping"/>
      </w:r>
      <w:r>
        <w:rPr>
          <w:rFonts w:hint="default" w:ascii="Times New Roman" w:hAnsi="Times New Roman" w:cs="Times New Roman"/>
        </w:rPr>
        <w:t>- focus visibility</w:t>
      </w:r>
      <w:r>
        <w:rPr>
          <w:rFonts w:hint="default" w:ascii="Times New Roman" w:hAnsi="Times New Roman" w:cs="Times New Roman"/>
        </w:rPr>
        <w:br w:type="textWrapping"/>
      </w:r>
      <w:r>
        <w:rPr>
          <w:rFonts w:hint="default" w:ascii="Times New Roman" w:hAnsi="Times New Roman" w:cs="Times New Roman"/>
        </w:rPr>
        <w:t>- labels</w:t>
      </w:r>
      <w:r>
        <w:rPr>
          <w:rFonts w:hint="default" w:ascii="Times New Roman" w:hAnsi="Times New Roman" w:cs="Times New Roman"/>
        </w:rPr>
        <w:br w:type="textWrapping"/>
      </w:r>
      <w:r>
        <w:rPr>
          <w:rFonts w:hint="default" w:ascii="Times New Roman" w:hAnsi="Times New Roman" w:cs="Times New Roman"/>
        </w:rPr>
        <w:t>- form errors</w:t>
      </w:r>
      <w:r>
        <w:rPr>
          <w:rFonts w:hint="default" w:ascii="Times New Roman" w:hAnsi="Times New Roman" w:cs="Times New Roman"/>
        </w:rPr>
        <w:br w:type="textWrapping"/>
      </w:r>
      <w:r>
        <w:rPr>
          <w:rFonts w:hint="default" w:ascii="Times New Roman" w:hAnsi="Times New Roman" w:cs="Times New Roman"/>
        </w:rPr>
        <w:t>- accessible dialogs</w:t>
      </w:r>
      <w:r>
        <w:rPr>
          <w:rFonts w:hint="default" w:ascii="Times New Roman" w:hAnsi="Times New Roman" w:cs="Times New Roman"/>
        </w:rPr>
        <w:br w:type="textWrapping"/>
      </w:r>
      <w:r>
        <w:rPr>
          <w:rFonts w:hint="default" w:ascii="Times New Roman" w:hAnsi="Times New Roman" w:cs="Times New Roman"/>
        </w:rPr>
        <w:t>- accessible status messages</w:t>
      </w:r>
      <w:r>
        <w:rPr>
          <w:rFonts w:hint="default" w:ascii="Times New Roman" w:hAnsi="Times New Roman" w:cs="Times New Roman"/>
        </w:rPr>
        <w:br w:type="textWrapping"/>
      </w:r>
      <w:r>
        <w:rPr>
          <w:rFonts w:hint="default" w:ascii="Times New Roman" w:hAnsi="Times New Roman" w:cs="Times New Roman"/>
        </w:rPr>
        <w:t>- color contrast</w:t>
      </w:r>
      <w:r>
        <w:rPr>
          <w:rFonts w:hint="default" w:ascii="Times New Roman" w:hAnsi="Times New Roman" w:cs="Times New Roman"/>
        </w:rPr>
        <w:br w:type="textWrapping"/>
      </w:r>
      <w:r>
        <w:rPr>
          <w:rFonts w:hint="default" w:ascii="Times New Roman" w:hAnsi="Times New Roman" w:cs="Times New Roman"/>
        </w:rPr>
        <w:t>- reduced motion</w:t>
      </w:r>
      <w:r>
        <w:rPr>
          <w:rFonts w:hint="default" w:ascii="Times New Roman" w:hAnsi="Times New Roman" w:cs="Times New Roman"/>
        </w:rPr>
        <w:br w:type="textWrapping"/>
      </w:r>
      <w:r>
        <w:rPr>
          <w:rFonts w:hint="default" w:ascii="Times New Roman" w:hAnsi="Times New Roman" w:cs="Times New Roman"/>
        </w:rPr>
        <w:t>- touch target sizing</w:t>
      </w:r>
      <w:r>
        <w:rPr>
          <w:rFonts w:hint="default" w:ascii="Times New Roman" w:hAnsi="Times New Roman" w:cs="Times New Roman"/>
        </w:rPr>
        <w:br w:type="textWrapping"/>
      </w:r>
      <w:r>
        <w:rPr>
          <w:rFonts w:hint="default" w:ascii="Times New Roman" w:hAnsi="Times New Roman" w:cs="Times New Roman"/>
        </w:rPr>
        <w:t>- zoom/reflow</w:t>
      </w:r>
      <w:r>
        <w:rPr>
          <w:rFonts w:hint="default" w:ascii="Times New Roman" w:hAnsi="Times New Roman" w:cs="Times New Roman"/>
        </w:rPr>
        <w:br w:type="textWrapping"/>
      </w:r>
      <w:r>
        <w:rPr>
          <w:rFonts w:hint="default" w:ascii="Times New Roman" w:hAnsi="Times New Roman" w:cs="Times New Roman"/>
        </w:rPr>
        <w:t>- no keyboard traps</w:t>
      </w:r>
      <w:r>
        <w:rPr>
          <w:rFonts w:hint="default" w:ascii="Times New Roman" w:hAnsi="Times New Roman" w:cs="Times New Roman"/>
        </w:rPr>
        <w:br w:type="textWrapping"/>
      </w:r>
      <w:r>
        <w:rPr>
          <w:rFonts w:hint="default" w:ascii="Times New Roman" w:hAnsi="Times New Roman" w:cs="Times New Roman"/>
        </w:rPr>
        <w:t>- no inaccessible custom controls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IMPORTANT ARCHITECTURAL RULE:</w:t>
      </w:r>
      <w:r>
        <w:rPr>
          <w:rFonts w:hint="default" w:ascii="Times New Roman" w:hAnsi="Times New Roman" w:cs="Times New Roman"/>
        </w:rPr>
        <w:br w:type="textWrapping"/>
      </w:r>
      <w:r>
        <w:rPr>
          <w:rFonts w:hint="default" w:ascii="Times New Roman" w:hAnsi="Times New Roman" w:cs="Times New Roman"/>
        </w:rPr>
        <w:t>Keep presentation, business logic, database access, authentication/authorization, file storage and audit logging separated. Do not put all PHP code into one file.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PROJECT STRUCTURE:</w:t>
      </w:r>
      <w:r>
        <w:rPr>
          <w:rFonts w:hint="default" w:ascii="Times New Roman" w:hAnsi="Times New Roman" w:cs="Times New Roman"/>
        </w:rPr>
        <w:br w:type="textWrapping"/>
      </w:r>
      <w:r>
        <w:rPr>
          <w:rFonts w:hint="default" w:ascii="Times New Roman" w:hAnsi="Times New Roman" w:cs="Times New Roman"/>
        </w:rPr>
        <w:t>Create a professional directory structure, for example:</w:t>
      </w:r>
      <w:r>
        <w:rPr>
          <w:rFonts w:hint="default" w:ascii="Times New Roman" w:hAnsi="Times New Roman" w:cs="Times New Roman"/>
        </w:rPr>
        <w:br w:type="textWrapping"/>
      </w:r>
      <w:r>
        <w:rPr>
          <w:rFonts w:hint="default" w:ascii="Times New Roman" w:hAnsi="Times New Roman" w:cs="Times New Roman"/>
        </w:rPr>
        <w:t>- public/</w:t>
      </w:r>
      <w:r>
        <w:rPr>
          <w:rFonts w:hint="default" w:ascii="Times New Roman" w:hAnsi="Times New Roman" w:cs="Times New Roman"/>
        </w:rPr>
        <w:br w:type="textWrapping"/>
      </w:r>
      <w:r>
        <w:rPr>
          <w:rFonts w:hint="default" w:ascii="Times New Roman" w:hAnsi="Times New Roman" w:cs="Times New Roman"/>
        </w:rPr>
        <w:t>- app/</w:t>
      </w:r>
      <w:r>
        <w:rPr>
          <w:rFonts w:hint="default" w:ascii="Times New Roman" w:hAnsi="Times New Roman" w:cs="Times New Roman"/>
        </w:rPr>
        <w:br w:type="textWrapping"/>
      </w:r>
      <w:r>
        <w:rPr>
          <w:rFonts w:hint="default" w:ascii="Times New Roman" w:hAnsi="Times New Roman" w:cs="Times New Roman"/>
        </w:rPr>
        <w:t xml:space="preserve">  - Controllers/</w:t>
      </w:r>
      <w:r>
        <w:rPr>
          <w:rFonts w:hint="default" w:ascii="Times New Roman" w:hAnsi="Times New Roman" w:cs="Times New Roman"/>
        </w:rPr>
        <w:br w:type="textWrapping"/>
      </w:r>
      <w:r>
        <w:rPr>
          <w:rFonts w:hint="default" w:ascii="Times New Roman" w:hAnsi="Times New Roman" w:cs="Times New Roman"/>
        </w:rPr>
        <w:t xml:space="preserve">  - Services/</w:t>
      </w:r>
      <w:r>
        <w:rPr>
          <w:rFonts w:hint="default" w:ascii="Times New Roman" w:hAnsi="Times New Roman" w:cs="Times New Roman"/>
        </w:rPr>
        <w:br w:type="textWrapping"/>
      </w:r>
      <w:r>
        <w:rPr>
          <w:rFonts w:hint="default" w:ascii="Times New Roman" w:hAnsi="Times New Roman" w:cs="Times New Roman"/>
        </w:rPr>
        <w:t xml:space="preserve">  - Repositories/</w:t>
      </w:r>
      <w:r>
        <w:rPr>
          <w:rFonts w:hint="default" w:ascii="Times New Roman" w:hAnsi="Times New Roman" w:cs="Times New Roman"/>
        </w:rPr>
        <w:br w:type="textWrapping"/>
      </w:r>
      <w:r>
        <w:rPr>
          <w:rFonts w:hint="default" w:ascii="Times New Roman" w:hAnsi="Times New Roman" w:cs="Times New Roman"/>
        </w:rPr>
        <w:t xml:space="preserve">  - Models/</w:t>
      </w:r>
      <w:r>
        <w:rPr>
          <w:rFonts w:hint="default" w:ascii="Times New Roman" w:hAnsi="Times New Roman" w:cs="Times New Roman"/>
        </w:rPr>
        <w:br w:type="textWrapping"/>
      </w:r>
      <w:r>
        <w:rPr>
          <w:rFonts w:hint="default" w:ascii="Times New Roman" w:hAnsi="Times New Roman" w:cs="Times New Roman"/>
        </w:rPr>
        <w:t xml:space="preserve">  - Middleware/</w:t>
      </w:r>
      <w:r>
        <w:rPr>
          <w:rFonts w:hint="default" w:ascii="Times New Roman" w:hAnsi="Times New Roman" w:cs="Times New Roman"/>
        </w:rPr>
        <w:br w:type="textWrapping"/>
      </w:r>
      <w:r>
        <w:rPr>
          <w:rFonts w:hint="default" w:ascii="Times New Roman" w:hAnsi="Times New Roman" w:cs="Times New Roman"/>
        </w:rPr>
        <w:t xml:space="preserve">  - Security/</w:t>
      </w:r>
      <w:r>
        <w:rPr>
          <w:rFonts w:hint="default" w:ascii="Times New Roman" w:hAnsi="Times New Roman" w:cs="Times New Roman"/>
        </w:rPr>
        <w:br w:type="textWrapping"/>
      </w:r>
      <w:r>
        <w:rPr>
          <w:rFonts w:hint="default" w:ascii="Times New Roman" w:hAnsi="Times New Roman" w:cs="Times New Roman"/>
        </w:rPr>
        <w:t xml:space="preserve">  - Helpers/</w:t>
      </w:r>
      <w:r>
        <w:rPr>
          <w:rFonts w:hint="default" w:ascii="Times New Roman" w:hAnsi="Times New Roman" w:cs="Times New Roman"/>
        </w:rPr>
        <w:br w:type="textWrapping"/>
      </w:r>
      <w:r>
        <w:rPr>
          <w:rFonts w:hint="default" w:ascii="Times New Roman" w:hAnsi="Times New Roman" w:cs="Times New Roman"/>
        </w:rPr>
        <w:t>- config/</w:t>
      </w:r>
      <w:r>
        <w:rPr>
          <w:rFonts w:hint="default" w:ascii="Times New Roman" w:hAnsi="Times New Roman" w:cs="Times New Roman"/>
        </w:rPr>
        <w:br w:type="textWrapping"/>
      </w:r>
      <w:r>
        <w:rPr>
          <w:rFonts w:hint="default" w:ascii="Times New Roman" w:hAnsi="Times New Roman" w:cs="Times New Roman"/>
        </w:rPr>
        <w:t>- database/</w:t>
      </w:r>
      <w:r>
        <w:rPr>
          <w:rFonts w:hint="default" w:ascii="Times New Roman" w:hAnsi="Times New Roman" w:cs="Times New Roman"/>
        </w:rPr>
        <w:br w:type="textWrapping"/>
      </w:r>
      <w:r>
        <w:rPr>
          <w:rFonts w:hint="default" w:ascii="Times New Roman" w:hAnsi="Times New Roman" w:cs="Times New Roman"/>
        </w:rPr>
        <w:t>- storage/private/</w:t>
      </w:r>
      <w:r>
        <w:rPr>
          <w:rFonts w:hint="default" w:ascii="Times New Roman" w:hAnsi="Times New Roman" w:cs="Times New Roman"/>
        </w:rPr>
        <w:br w:type="textWrapping"/>
      </w:r>
      <w:r>
        <w:rPr>
          <w:rFonts w:hint="default" w:ascii="Times New Roman" w:hAnsi="Times New Roman" w:cs="Times New Roman"/>
        </w:rPr>
        <w:t>- resources/</w:t>
      </w:r>
      <w:r>
        <w:rPr>
          <w:rFonts w:hint="default" w:ascii="Times New Roman" w:hAnsi="Times New Roman" w:cs="Times New Roman"/>
        </w:rPr>
        <w:br w:type="textWrapping"/>
      </w:r>
      <w:r>
        <w:rPr>
          <w:rFonts w:hint="default" w:ascii="Times New Roman" w:hAnsi="Times New Roman" w:cs="Times New Roman"/>
        </w:rPr>
        <w:t xml:space="preserve">  - views/</w:t>
      </w:r>
      <w:r>
        <w:rPr>
          <w:rFonts w:hint="default" w:ascii="Times New Roman" w:hAnsi="Times New Roman" w:cs="Times New Roman"/>
        </w:rPr>
        <w:br w:type="textWrapping"/>
      </w:r>
      <w:r>
        <w:rPr>
          <w:rFonts w:hint="default" w:ascii="Times New Roman" w:hAnsi="Times New Roman" w:cs="Times New Roman"/>
        </w:rPr>
        <w:t xml:space="preserve">  - css/</w:t>
      </w:r>
      <w:r>
        <w:rPr>
          <w:rFonts w:hint="default" w:ascii="Times New Roman" w:hAnsi="Times New Roman" w:cs="Times New Roman"/>
        </w:rPr>
        <w:br w:type="textWrapping"/>
      </w:r>
      <w:r>
        <w:rPr>
          <w:rFonts w:hint="default" w:ascii="Times New Roman" w:hAnsi="Times New Roman" w:cs="Times New Roman"/>
        </w:rPr>
        <w:t xml:space="preserve">  - js/</w:t>
      </w:r>
      <w:r>
        <w:rPr>
          <w:rFonts w:hint="default" w:ascii="Times New Roman" w:hAnsi="Times New Roman" w:cs="Times New Roman"/>
        </w:rPr>
        <w:br w:type="textWrapping"/>
      </w:r>
      <w:r>
        <w:rPr>
          <w:rFonts w:hint="default" w:ascii="Times New Roman" w:hAnsi="Times New Roman" w:cs="Times New Roman"/>
        </w:rPr>
        <w:t>- routes/</w:t>
      </w:r>
      <w:r>
        <w:rPr>
          <w:rFonts w:hint="default" w:ascii="Times New Roman" w:hAnsi="Times New Roman" w:cs="Times New Roman"/>
        </w:rPr>
        <w:br w:type="textWrapping"/>
      </w:r>
      <w:r>
        <w:rPr>
          <w:rFonts w:hint="default" w:ascii="Times New Roman" w:hAnsi="Times New Roman" w:cs="Times New Roman"/>
        </w:rPr>
        <w:t>- tests/</w:t>
      </w:r>
      <w:r>
        <w:rPr>
          <w:rFonts w:hint="default" w:ascii="Times New Roman" w:hAnsi="Times New Roman" w:cs="Times New Roman"/>
        </w:rPr>
        <w:br w:type="textWrapping"/>
      </w:r>
      <w:r>
        <w:rPr>
          <w:rFonts w:hint="default" w:ascii="Times New Roman" w:hAnsi="Times New Roman" w:cs="Times New Roman"/>
        </w:rPr>
        <w:t>- logs/</w:t>
      </w:r>
      <w:r>
        <w:rPr>
          <w:rFonts w:hint="default" w:ascii="Times New Roman" w:hAnsi="Times New Roman" w:cs="Times New Roman"/>
        </w:rPr>
        <w:br w:type="textWrapping"/>
      </w:r>
      <w:r>
        <w:rPr>
          <w:rFonts w:hint="default" w:ascii="Times New Roman" w:hAnsi="Times New Roman" w:cs="Times New Roman"/>
        </w:rPr>
        <w:t>- vendor/ if Composer is used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You may improve this structure if you have a better production-grade design.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ERROR HANDLING:</w:t>
      </w:r>
      <w:r>
        <w:rPr>
          <w:rFonts w:hint="default" w:ascii="Times New Roman" w:hAnsi="Times New Roman" w:cs="Times New Roman"/>
        </w:rPr>
        <w:br w:type="textWrapping"/>
      </w:r>
      <w:r>
        <w:rPr>
          <w:rFonts w:hint="default" w:ascii="Times New Roman" w:hAnsi="Times New Roman" w:cs="Times New Roman"/>
        </w:rPr>
        <w:t>- Never expose PHP stack traces or database errors to users.</w:t>
      </w:r>
      <w:r>
        <w:rPr>
          <w:rFonts w:hint="default" w:ascii="Times New Roman" w:hAnsi="Times New Roman" w:cs="Times New Roman"/>
        </w:rPr>
        <w:br w:type="textWrapping"/>
      </w:r>
      <w:r>
        <w:rPr>
          <w:rFonts w:hint="default" w:ascii="Times New Roman" w:hAnsi="Times New Roman" w:cs="Times New Roman"/>
        </w:rPr>
        <w:t>- Log technical errors server-side.</w:t>
      </w:r>
      <w:r>
        <w:rPr>
          <w:rFonts w:hint="default" w:ascii="Times New Roman" w:hAnsi="Times New Roman" w:cs="Times New Roman"/>
        </w:rPr>
        <w:br w:type="textWrapping"/>
      </w:r>
      <w:r>
        <w:rPr>
          <w:rFonts w:hint="default" w:ascii="Times New Roman" w:hAnsi="Times New Roman" w:cs="Times New Roman"/>
        </w:rPr>
        <w:t>- Show useful user-facing error messages.</w:t>
      </w:r>
      <w:r>
        <w:rPr>
          <w:rFonts w:hint="default" w:ascii="Times New Roman" w:hAnsi="Times New Roman" w:cs="Times New Roman"/>
        </w:rPr>
        <w:br w:type="textWrapping"/>
      </w:r>
      <w:r>
        <w:rPr>
          <w:rFonts w:hint="default" w:ascii="Times New Roman" w:hAnsi="Times New Roman" w:cs="Times New Roman"/>
        </w:rPr>
        <w:t>- Handle missing documents, revoked tokens, invalid pages, failed uploads and database failures gracefully.</w:t>
      </w:r>
      <w:r>
        <w:rPr>
          <w:rFonts w:hint="default" w:ascii="Times New Roman" w:hAnsi="Times New Roman" w:cs="Times New Roman"/>
        </w:rPr>
        <w:br w:type="textWrapping"/>
      </w:r>
      <w:r>
        <w:rPr>
          <w:rFonts w:hint="default" w:ascii="Times New Roman" w:hAnsi="Times New Roman" w:cs="Times New Roman"/>
        </w:rPr>
        <w:t>- Provide 403, 404 and 500 pages.</w:t>
      </w:r>
      <w:r>
        <w:rPr>
          <w:rFonts w:hint="default" w:ascii="Times New Roman" w:hAnsi="Times New Roman" w:cs="Times New Roman"/>
        </w:rPr>
        <w:br w:type="textWrapping"/>
      </w:r>
      <w:r>
        <w:rPr>
          <w:rFonts w:hint="default" w:ascii="Times New Roman" w:hAnsi="Times New Roman" w:cs="Times New Roman"/>
        </w:rPr>
        <w:t>- Ensure AJAX/API errors return consistent JSON where appropriate.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ADMIN WORKFLOW:</w:t>
      </w:r>
      <w:r>
        <w:rPr>
          <w:rFonts w:hint="default" w:ascii="Times New Roman" w:hAnsi="Times New Roman" w:cs="Times New Roman"/>
        </w:rPr>
        <w:br w:type="textWrapping"/>
      </w:r>
      <w:r>
        <w:rPr>
          <w:rFonts w:hint="default" w:ascii="Times New Roman" w:hAnsi="Times New Roman" w:cs="Times New Roman"/>
        </w:rPr>
        <w:t>1. Admin logs in.</w:t>
      </w:r>
      <w:r>
        <w:rPr>
          <w:rFonts w:hint="default" w:ascii="Times New Roman" w:hAnsi="Times New Roman" w:cs="Times New Roman"/>
        </w:rPr>
        <w:br w:type="textWrapping"/>
      </w:r>
      <w:r>
        <w:rPr>
          <w:rFonts w:hint="default" w:ascii="Times New Roman" w:hAnsi="Times New Roman" w:cs="Times New Roman"/>
        </w:rPr>
        <w:t>2. Admin uploads PDFs/folders.</w:t>
      </w:r>
      <w:r>
        <w:rPr>
          <w:rFonts w:hint="default" w:ascii="Times New Roman" w:hAnsi="Times New Roman" w:cs="Times New Roman"/>
        </w:rPr>
        <w:br w:type="textWrapping"/>
      </w:r>
      <w:r>
        <w:rPr>
          <w:rFonts w:hint="default" w:ascii="Times New Roman" w:hAnsi="Times New Roman" w:cs="Times New Roman"/>
        </w:rPr>
        <w:t>3. Files are validated.</w:t>
      </w:r>
      <w:r>
        <w:rPr>
          <w:rFonts w:hint="default" w:ascii="Times New Roman" w:hAnsi="Times New Roman" w:cs="Times New Roman"/>
        </w:rPr>
        <w:br w:type="textWrapping"/>
      </w:r>
      <w:r>
        <w:rPr>
          <w:rFonts w:hint="default" w:ascii="Times New Roman" w:hAnsi="Times New Roman" w:cs="Times New Roman"/>
        </w:rPr>
        <w:t>4. Files are stored securely.</w:t>
      </w:r>
      <w:r>
        <w:rPr>
          <w:rFonts w:hint="default" w:ascii="Times New Roman" w:hAnsi="Times New Roman" w:cs="Times New Roman"/>
        </w:rPr>
        <w:br w:type="textWrapping"/>
      </w:r>
      <w:r>
        <w:rPr>
          <w:rFonts w:hint="default" w:ascii="Times New Roman" w:hAnsi="Times New Roman" w:cs="Times New Roman"/>
        </w:rPr>
        <w:t>5. Metadata is stored in database.</w:t>
      </w:r>
      <w:r>
        <w:rPr>
          <w:rFonts w:hint="default" w:ascii="Times New Roman" w:hAnsi="Times New Roman" w:cs="Times New Roman"/>
        </w:rPr>
        <w:br w:type="textWrapping"/>
      </w:r>
      <w:r>
        <w:rPr>
          <w:rFonts w:hint="default" w:ascii="Times New Roman" w:hAnsi="Times New Roman" w:cs="Times New Roman"/>
        </w:rPr>
        <w:t>6. Admin creates a recipient.</w:t>
      </w:r>
      <w:r>
        <w:rPr>
          <w:rFonts w:hint="default" w:ascii="Times New Roman" w:hAnsi="Times New Roman" w:cs="Times New Roman"/>
        </w:rPr>
        <w:br w:type="textWrapping"/>
      </w:r>
      <w:r>
        <w:rPr>
          <w:rFonts w:hint="default" w:ascii="Times New Roman" w:hAnsi="Times New Roman" w:cs="Times New Roman"/>
        </w:rPr>
        <w:t>7. Admin assigns files/folders.</w:t>
      </w:r>
      <w:r>
        <w:rPr>
          <w:rFonts w:hint="default" w:ascii="Times New Roman" w:hAnsi="Times New Roman" w:cs="Times New Roman"/>
        </w:rPr>
        <w:br w:type="textWrapping"/>
      </w:r>
      <w:r>
        <w:rPr>
          <w:rFonts w:hint="default" w:ascii="Times New Roman" w:hAnsi="Times New Roman" w:cs="Times New Roman"/>
        </w:rPr>
        <w:t>8. System generates secure unique access URL.</w:t>
      </w:r>
      <w:r>
        <w:rPr>
          <w:rFonts w:hint="default" w:ascii="Times New Roman" w:hAnsi="Times New Roman" w:cs="Times New Roman"/>
        </w:rPr>
        <w:br w:type="textWrapping"/>
      </w:r>
      <w:r>
        <w:rPr>
          <w:rFonts w:hint="default" w:ascii="Times New Roman" w:hAnsi="Times New Roman" w:cs="Times New Roman"/>
        </w:rPr>
        <w:t>9. Admin copies/shares URL.</w:t>
      </w:r>
      <w:r>
        <w:rPr>
          <w:rFonts w:hint="default" w:ascii="Times New Roman" w:hAnsi="Times New Roman" w:cs="Times New Roman"/>
        </w:rPr>
        <w:br w:type="textWrapping"/>
      </w:r>
      <w:r>
        <w:rPr>
          <w:rFonts w:hint="default" w:ascii="Times New Roman" w:hAnsi="Times New Roman" w:cs="Times New Roman"/>
        </w:rPr>
        <w:t>10. Recipient opens URL.</w:t>
      </w:r>
      <w:r>
        <w:rPr>
          <w:rFonts w:hint="default" w:ascii="Times New Roman" w:hAnsi="Times New Roman" w:cs="Times New Roman"/>
        </w:rPr>
        <w:br w:type="textWrapping"/>
      </w:r>
      <w:r>
        <w:rPr>
          <w:rFonts w:hint="default" w:ascii="Times New Roman" w:hAnsi="Times New Roman" w:cs="Times New Roman"/>
        </w:rPr>
        <w:t>11. ACCESS_LINK_OPENED is logged.</w:t>
      </w:r>
      <w:r>
        <w:rPr>
          <w:rFonts w:hint="default" w:ascii="Times New Roman" w:hAnsi="Times New Roman" w:cs="Times New Roman"/>
        </w:rPr>
        <w:br w:type="textWrapping"/>
      </w:r>
      <w:r>
        <w:rPr>
          <w:rFonts w:hint="default" w:ascii="Times New Roman" w:hAnsi="Times New Roman" w:cs="Times New Roman"/>
        </w:rPr>
        <w:t>12. Recipient sees authorized library.</w:t>
      </w:r>
      <w:r>
        <w:rPr>
          <w:rFonts w:hint="default" w:ascii="Times New Roman" w:hAnsi="Times New Roman" w:cs="Times New Roman"/>
        </w:rPr>
        <w:br w:type="textWrapping"/>
      </w:r>
      <w:r>
        <w:rPr>
          <w:rFonts w:hint="default" w:ascii="Times New Roman" w:hAnsi="Times New Roman" w:cs="Times New Roman"/>
        </w:rPr>
        <w:t>13. Clicking a PDF logs DOCUMENT_CLICKED.</w:t>
      </w:r>
      <w:r>
        <w:rPr>
          <w:rFonts w:hint="default" w:ascii="Times New Roman" w:hAnsi="Times New Roman" w:cs="Times New Roman"/>
        </w:rPr>
        <w:br w:type="textWrapping"/>
      </w:r>
      <w:r>
        <w:rPr>
          <w:rFonts w:hint="default" w:ascii="Times New Roman" w:hAnsi="Times New Roman" w:cs="Times New Roman"/>
        </w:rPr>
        <w:t>14. Opening reader logs DOCUMENT_OPENED.</w:t>
      </w:r>
      <w:r>
        <w:rPr>
          <w:rFonts w:hint="default" w:ascii="Times New Roman" w:hAnsi="Times New Roman" w:cs="Times New Roman"/>
        </w:rPr>
        <w:br w:type="textWrapping"/>
      </w:r>
      <w:r>
        <w:rPr>
          <w:rFonts w:hint="default" w:ascii="Times New Roman" w:hAnsi="Times New Roman" w:cs="Times New Roman"/>
        </w:rPr>
        <w:t>15. Download logs DOCUMENT_DOWNLOADED.</w:t>
      </w:r>
      <w:r>
        <w:rPr>
          <w:rFonts w:hint="default" w:ascii="Times New Roman" w:hAnsi="Times New Roman" w:cs="Times New Roman"/>
        </w:rPr>
        <w:br w:type="textWrapping"/>
      </w:r>
      <w:r>
        <w:rPr>
          <w:rFonts w:hint="default" w:ascii="Times New Roman" w:hAnsi="Times New Roman" w:cs="Times New Roman"/>
        </w:rPr>
        <w:t>16. Admin can later inspect the audit trail.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DO NOT BUILD:</w:t>
      </w:r>
      <w:r>
        <w:rPr>
          <w:rFonts w:hint="default" w:ascii="Times New Roman" w:hAnsi="Times New Roman" w:cs="Times New Roman"/>
        </w:rPr>
        <w:br w:type="textWrapping"/>
      </w:r>
      <w:r>
        <w:rPr>
          <w:rFonts w:hint="default" w:ascii="Times New Roman" w:hAnsi="Times New Roman" w:cs="Times New Roman"/>
        </w:rPr>
        <w:t>- URL importer</w:t>
      </w:r>
      <w:r>
        <w:rPr>
          <w:rFonts w:hint="default" w:ascii="Times New Roman" w:hAnsi="Times New Roman" w:cs="Times New Roman"/>
        </w:rPr>
        <w:br w:type="textWrapping"/>
      </w:r>
      <w:r>
        <w:rPr>
          <w:rFonts w:hint="default" w:ascii="Times New Roman" w:hAnsi="Times New Roman" w:cs="Times New Roman"/>
        </w:rPr>
        <w:t>- unnecessary AI features</w:t>
      </w:r>
      <w:r>
        <w:rPr>
          <w:rFonts w:hint="default" w:ascii="Times New Roman" w:hAnsi="Times New Roman" w:cs="Times New Roman"/>
        </w:rPr>
        <w:br w:type="textWrapping"/>
      </w:r>
      <w:r>
        <w:rPr>
          <w:rFonts w:hint="default" w:ascii="Times New Roman" w:hAnsi="Times New Roman" w:cs="Times New Roman"/>
        </w:rPr>
        <w:t>- unnecessary OCR in Version 1</w:t>
      </w:r>
      <w:r>
        <w:rPr>
          <w:rFonts w:hint="default" w:ascii="Times New Roman" w:hAnsi="Times New Roman" w:cs="Times New Roman"/>
        </w:rPr>
        <w:br w:type="textWrapping"/>
      </w:r>
      <w:r>
        <w:rPr>
          <w:rFonts w:hint="default" w:ascii="Times New Roman" w:hAnsi="Times New Roman" w:cs="Times New Roman"/>
        </w:rPr>
        <w:t>- unnecessary external SaaS dependencies</w:t>
      </w:r>
      <w:r>
        <w:rPr>
          <w:rFonts w:hint="default" w:ascii="Times New Roman" w:hAnsi="Times New Roman" w:cs="Times New Roman"/>
        </w:rPr>
        <w:br w:type="textWrapping"/>
      </w:r>
      <w:r>
        <w:rPr>
          <w:rFonts w:hint="default" w:ascii="Times New Roman" w:hAnsi="Times New Roman" w:cs="Times New Roman"/>
        </w:rPr>
        <w:t>- fake authentication</w:t>
      </w:r>
      <w:r>
        <w:rPr>
          <w:rFonts w:hint="default" w:ascii="Times New Roman" w:hAnsi="Times New Roman" w:cs="Times New Roman"/>
        </w:rPr>
        <w:br w:type="textWrapping"/>
      </w:r>
      <w:r>
        <w:rPr>
          <w:rFonts w:hint="default" w:ascii="Times New Roman" w:hAnsi="Times New Roman" w:cs="Times New Roman"/>
        </w:rPr>
        <w:t>- client-only authorization</w:t>
      </w:r>
      <w:r>
        <w:rPr>
          <w:rFonts w:hint="default" w:ascii="Times New Roman" w:hAnsi="Times New Roman" w:cs="Times New Roman"/>
        </w:rPr>
        <w:br w:type="textWrapping"/>
      </w:r>
      <w:r>
        <w:rPr>
          <w:rFonts w:hint="default" w:ascii="Times New Roman" w:hAnsi="Times New Roman" w:cs="Times New Roman"/>
        </w:rPr>
        <w:t>- public PDF directories</w:t>
      </w:r>
      <w:r>
        <w:rPr>
          <w:rFonts w:hint="default" w:ascii="Times New Roman" w:hAnsi="Times New Roman" w:cs="Times New Roman"/>
        </w:rPr>
        <w:br w:type="textWrapping"/>
      </w:r>
      <w:r>
        <w:rPr>
          <w:rFonts w:hint="default" w:ascii="Times New Roman" w:hAnsi="Times New Roman" w:cs="Times New Roman"/>
        </w:rPr>
        <w:t>- hardcoded production secrets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FUTURE-READY EXTENSION POINTS:</w:t>
      </w:r>
      <w:r>
        <w:rPr>
          <w:rFonts w:hint="default" w:ascii="Times New Roman" w:hAnsi="Times New Roman" w:cs="Times New Roman"/>
        </w:rPr>
        <w:br w:type="textWrapping"/>
      </w:r>
      <w:r>
        <w:rPr>
          <w:rFonts w:hint="default" w:ascii="Times New Roman" w:hAnsi="Times New Roman" w:cs="Times New Roman"/>
        </w:rPr>
        <w:t>Design clean interfaces so future versions can add:</w:t>
      </w:r>
      <w:r>
        <w:rPr>
          <w:rFonts w:hint="default" w:ascii="Times New Roman" w:hAnsi="Times New Roman" w:cs="Times New Roman"/>
        </w:rPr>
        <w:br w:type="textWrapping"/>
      </w:r>
      <w:r>
        <w:rPr>
          <w:rFonts w:hint="default" w:ascii="Times New Roman" w:hAnsi="Times New Roman" w:cs="Times New Roman"/>
        </w:rPr>
        <w:t>- text-to-speech/audio narration</w:t>
      </w:r>
      <w:r>
        <w:rPr>
          <w:rFonts w:hint="default" w:ascii="Times New Roman" w:hAnsi="Times New Roman" w:cs="Times New Roman"/>
        </w:rPr>
        <w:br w:type="textWrapping"/>
      </w:r>
      <w:r>
        <w:rPr>
          <w:rFonts w:hint="default" w:ascii="Times New Roman" w:hAnsi="Times New Roman" w:cs="Times New Roman"/>
        </w:rPr>
        <w:t>- reading progress/bookmarks</w:t>
      </w:r>
      <w:r>
        <w:rPr>
          <w:rFonts w:hint="default" w:ascii="Times New Roman" w:hAnsi="Times New Roman" w:cs="Times New Roman"/>
        </w:rPr>
        <w:br w:type="textWrapping"/>
      </w:r>
      <w:r>
        <w:rPr>
          <w:rFonts w:hint="default" w:ascii="Times New Roman" w:hAnsi="Times New Roman" w:cs="Times New Roman"/>
        </w:rPr>
        <w:t>- last-page resume</w:t>
      </w:r>
      <w:r>
        <w:rPr>
          <w:rFonts w:hint="default" w:ascii="Times New Roman" w:hAnsi="Times New Roman" w:cs="Times New Roman"/>
        </w:rPr>
        <w:br w:type="textWrapping"/>
      </w:r>
      <w:r>
        <w:rPr>
          <w:rFonts w:hint="default" w:ascii="Times New Roman" w:hAnsi="Times New Roman" w:cs="Times New Roman"/>
        </w:rPr>
        <w:t>- watermarking</w:t>
      </w:r>
      <w:r>
        <w:rPr>
          <w:rFonts w:hint="default" w:ascii="Times New Roman" w:hAnsi="Times New Roman" w:cs="Times New Roman"/>
        </w:rPr>
        <w:br w:type="textWrapping"/>
      </w:r>
      <w:r>
        <w:rPr>
          <w:rFonts w:hint="default" w:ascii="Times New Roman" w:hAnsi="Times New Roman" w:cs="Times New Roman"/>
        </w:rPr>
        <w:t>- dynamic user-specific watermark</w:t>
      </w:r>
      <w:r>
        <w:rPr>
          <w:rFonts w:hint="default" w:ascii="Times New Roman" w:hAnsi="Times New Roman" w:cs="Times New Roman"/>
        </w:rPr>
        <w:br w:type="textWrapping"/>
      </w:r>
      <w:r>
        <w:rPr>
          <w:rFonts w:hint="default" w:ascii="Times New Roman" w:hAnsi="Times New Roman" w:cs="Times New Roman"/>
        </w:rPr>
        <w:t>- expiry dates</w:t>
      </w:r>
      <w:r>
        <w:rPr>
          <w:rFonts w:hint="default" w:ascii="Times New Roman" w:hAnsi="Times New Roman" w:cs="Times New Roman"/>
        </w:rPr>
        <w:br w:type="textWrapping"/>
      </w:r>
      <w:r>
        <w:rPr>
          <w:rFonts w:hint="default" w:ascii="Times New Roman" w:hAnsi="Times New Roman" w:cs="Times New Roman"/>
        </w:rPr>
        <w:t>- one-time/time-limited URLs</w:t>
      </w:r>
      <w:r>
        <w:rPr>
          <w:rFonts w:hint="default" w:ascii="Times New Roman" w:hAnsi="Times New Roman" w:cs="Times New Roman"/>
        </w:rPr>
        <w:br w:type="textWrapping"/>
      </w:r>
      <w:r>
        <w:rPr>
          <w:rFonts w:hint="default" w:ascii="Times New Roman" w:hAnsi="Times New Roman" w:cs="Times New Roman"/>
        </w:rPr>
        <w:t>- OTP/password protection</w:t>
      </w:r>
      <w:r>
        <w:rPr>
          <w:rFonts w:hint="default" w:ascii="Times New Roman" w:hAnsi="Times New Roman" w:cs="Times New Roman"/>
        </w:rPr>
        <w:br w:type="textWrapping"/>
      </w:r>
      <w:r>
        <w:rPr>
          <w:rFonts w:hint="default" w:ascii="Times New Roman" w:hAnsi="Times New Roman" w:cs="Times New Roman"/>
        </w:rPr>
        <w:t>- advanced analytics</w:t>
      </w:r>
      <w:r>
        <w:rPr>
          <w:rFonts w:hint="default" w:ascii="Times New Roman" w:hAnsi="Times New Roman" w:cs="Times New Roman"/>
        </w:rPr>
        <w:br w:type="textWrapping"/>
      </w:r>
      <w:r>
        <w:rPr>
          <w:rFonts w:hint="default" w:ascii="Times New Roman" w:hAnsi="Times New Roman" w:cs="Times New Roman"/>
        </w:rPr>
        <w:t>- page-level tracking</w:t>
      </w:r>
      <w:r>
        <w:rPr>
          <w:rFonts w:hint="default" w:ascii="Times New Roman" w:hAnsi="Times New Roman" w:cs="Times New Roman"/>
        </w:rPr>
        <w:br w:type="textWrapping"/>
      </w:r>
      <w:r>
        <w:rPr>
          <w:rFonts w:hint="default" w:ascii="Times New Roman" w:hAnsi="Times New Roman" w:cs="Times New Roman"/>
        </w:rPr>
        <w:t>- OCR</w:t>
      </w:r>
      <w:r>
        <w:rPr>
          <w:rFonts w:hint="default" w:ascii="Times New Roman" w:hAnsi="Times New Roman" w:cs="Times New Roman"/>
        </w:rPr>
        <w:br w:type="textWrapping"/>
      </w:r>
      <w:r>
        <w:rPr>
          <w:rFonts w:hint="default" w:ascii="Times New Roman" w:hAnsi="Times New Roman" w:cs="Times New Roman"/>
        </w:rPr>
        <w:t>- full-text PDF search</w:t>
      </w:r>
      <w:r>
        <w:rPr>
          <w:rFonts w:hint="default" w:ascii="Times New Roman" w:hAnsi="Times New Roman" w:cs="Times New Roman"/>
        </w:rPr>
        <w:br w:type="textWrapping"/>
      </w:r>
      <w:r>
        <w:rPr>
          <w:rFonts w:hint="default" w:ascii="Times New Roman" w:hAnsi="Times New Roman" w:cs="Times New Roman"/>
        </w:rPr>
        <w:t>- bulk assignments</w:t>
      </w:r>
      <w:r>
        <w:rPr>
          <w:rFonts w:hint="default" w:ascii="Times New Roman" w:hAnsi="Times New Roman" w:cs="Times New Roman"/>
        </w:rPr>
        <w:br w:type="textWrapping"/>
      </w:r>
      <w:r>
        <w:rPr>
          <w:rFonts w:hint="default" w:ascii="Times New Roman" w:hAnsi="Times New Roman" w:cs="Times New Roman"/>
        </w:rPr>
        <w:t>- cloud object storage</w:t>
      </w:r>
      <w:r>
        <w:rPr>
          <w:rFonts w:hint="default" w:ascii="Times New Roman" w:hAnsi="Times New Roman" w:cs="Times New Roman"/>
        </w:rPr>
        <w:br w:type="textWrapping"/>
      </w:r>
      <w:r>
        <w:rPr>
          <w:rFonts w:hint="default" w:ascii="Times New Roman" w:hAnsi="Times New Roman" w:cs="Times New Roman"/>
        </w:rPr>
        <w:t>- CDN</w:t>
      </w:r>
      <w:r>
        <w:rPr>
          <w:rFonts w:hint="default" w:ascii="Times New Roman" w:hAnsi="Times New Roman" w:cs="Times New Roman"/>
        </w:rPr>
        <w:br w:type="textWrapping"/>
      </w:r>
      <w:r>
        <w:rPr>
          <w:rFonts w:hint="default" w:ascii="Times New Roman" w:hAnsi="Times New Roman" w:cs="Times New Roman"/>
        </w:rPr>
        <w:t>- Redis</w:t>
      </w:r>
      <w:r>
        <w:rPr>
          <w:rFonts w:hint="default" w:ascii="Times New Roman" w:hAnsi="Times New Roman" w:cs="Times New Roman"/>
        </w:rPr>
        <w:br w:type="textWrapping"/>
      </w:r>
      <w:r>
        <w:rPr>
          <w:rFonts w:hint="default" w:ascii="Times New Roman" w:hAnsi="Times New Roman" w:cs="Times New Roman"/>
        </w:rPr>
        <w:t>- background jobs</w:t>
      </w:r>
      <w:r>
        <w:rPr>
          <w:rFonts w:hint="default" w:ascii="Times New Roman" w:hAnsi="Times New Roman" w:cs="Times New Roman"/>
        </w:rPr>
        <w:br w:type="textWrapping"/>
      </w:r>
      <w:r>
        <w:rPr>
          <w:rFonts w:hint="default" w:ascii="Times New Roman" w:hAnsi="Times New Roman" w:cs="Times New Roman"/>
        </w:rPr>
        <w:t>- REST API</w:t>
      </w:r>
      <w:r>
        <w:rPr>
          <w:rFonts w:hint="default" w:ascii="Times New Roman" w:hAnsi="Times New Roman" w:cs="Times New Roman"/>
        </w:rPr>
        <w:br w:type="textWrapping"/>
      </w:r>
      <w:r>
        <w:rPr>
          <w:rFonts w:hint="default" w:ascii="Times New Roman" w:hAnsi="Times New Roman" w:cs="Times New Roman"/>
        </w:rPr>
        <w:t>- multi-admin roles</w:t>
      </w:r>
      <w:r>
        <w:rPr>
          <w:rFonts w:hint="default" w:ascii="Times New Roman" w:hAnsi="Times New Roman" w:cs="Times New Roman"/>
        </w:rPr>
        <w:br w:type="textWrapping"/>
      </w:r>
      <w:r>
        <w:rPr>
          <w:rFonts w:hint="default" w:ascii="Times New Roman" w:hAnsi="Times New Roman" w:cs="Times New Roman"/>
        </w:rPr>
        <w:t>- retention policies</w:t>
      </w:r>
      <w:r>
        <w:rPr>
          <w:rFonts w:hint="default" w:ascii="Times New Roman" w:hAnsi="Times New Roman" w:cs="Times New Roman"/>
        </w:rPr>
        <w:br w:type="textWrapping"/>
      </w:r>
      <w:r>
        <w:rPr>
          <w:rFonts w:hint="default" w:ascii="Times New Roman" w:hAnsi="Times New Roman" w:cs="Times New Roman"/>
        </w:rPr>
        <w:t>- immutable audit storage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DEVELOPMENT PROCESS:</w:t>
      </w:r>
      <w:r>
        <w:rPr>
          <w:rFonts w:hint="default" w:ascii="Times New Roman" w:hAnsi="Times New Roman" w:cs="Times New Roman"/>
        </w:rPr>
        <w:br w:type="textWrapping"/>
      </w:r>
      <w:r>
        <w:rPr>
          <w:rFonts w:hint="default" w:ascii="Times New Roman" w:hAnsi="Times New Roman" w:cs="Times New Roman"/>
        </w:rPr>
        <w:t>Before coding:</w:t>
      </w:r>
      <w:r>
        <w:rPr>
          <w:rFonts w:hint="default" w:ascii="Times New Roman" w:hAnsi="Times New Roman" w:cs="Times New Roman"/>
        </w:rPr>
        <w:br w:type="textWrapping"/>
      </w:r>
      <w:r>
        <w:rPr>
          <w:rFonts w:hint="default" w:ascii="Times New Roman" w:hAnsi="Times New Roman" w:cs="Times New Roman"/>
        </w:rPr>
        <w:t>1. Inspect the environment.</w:t>
      </w:r>
      <w:r>
        <w:rPr>
          <w:rFonts w:hint="default" w:ascii="Times New Roman" w:hAnsi="Times New Roman" w:cs="Times New Roman"/>
        </w:rPr>
        <w:br w:type="textWrapping"/>
      </w:r>
      <w:r>
        <w:rPr>
          <w:rFonts w:hint="default" w:ascii="Times New Roman" w:hAnsi="Times New Roman" w:cs="Times New Roman"/>
        </w:rPr>
        <w:t>2. Decide exact architecture.</w:t>
      </w:r>
      <w:r>
        <w:rPr>
          <w:rFonts w:hint="default" w:ascii="Times New Roman" w:hAnsi="Times New Roman" w:cs="Times New Roman"/>
        </w:rPr>
        <w:br w:type="textWrapping"/>
      </w:r>
      <w:r>
        <w:rPr>
          <w:rFonts w:hint="default" w:ascii="Times New Roman" w:hAnsi="Times New Roman" w:cs="Times New Roman"/>
        </w:rPr>
        <w:t>3. Create the project structure.</w:t>
      </w:r>
      <w:r>
        <w:rPr>
          <w:rFonts w:hint="default" w:ascii="Times New Roman" w:hAnsi="Times New Roman" w:cs="Times New Roman"/>
        </w:rPr>
        <w:br w:type="textWrapping"/>
      </w:r>
      <w:r>
        <w:rPr>
          <w:rFonts w:hint="default" w:ascii="Times New Roman" w:hAnsi="Times New Roman" w:cs="Times New Roman"/>
        </w:rPr>
        <w:t>4. Create database schema/migrations.</w:t>
      </w:r>
      <w:r>
        <w:rPr>
          <w:rFonts w:hint="default" w:ascii="Times New Roman" w:hAnsi="Times New Roman" w:cs="Times New Roman"/>
        </w:rPr>
        <w:br w:type="textWrapping"/>
      </w:r>
      <w:r>
        <w:rPr>
          <w:rFonts w:hint="default" w:ascii="Times New Roman" w:hAnsi="Times New Roman" w:cs="Times New Roman"/>
        </w:rPr>
        <w:t>5. Implement authentication.</w:t>
      </w:r>
      <w:r>
        <w:rPr>
          <w:rFonts w:hint="default" w:ascii="Times New Roman" w:hAnsi="Times New Roman" w:cs="Times New Roman"/>
        </w:rPr>
        <w:br w:type="textWrapping"/>
      </w:r>
      <w:r>
        <w:rPr>
          <w:rFonts w:hint="default" w:ascii="Times New Roman" w:hAnsi="Times New Roman" w:cs="Times New Roman"/>
        </w:rPr>
        <w:t>6. Implement document storage.</w:t>
      </w:r>
      <w:r>
        <w:rPr>
          <w:rFonts w:hint="default" w:ascii="Times New Roman" w:hAnsi="Times New Roman" w:cs="Times New Roman"/>
        </w:rPr>
        <w:br w:type="textWrapping"/>
      </w:r>
      <w:r>
        <w:rPr>
          <w:rFonts w:hint="default" w:ascii="Times New Roman" w:hAnsi="Times New Roman" w:cs="Times New Roman"/>
        </w:rPr>
        <w:t>7. Implement user permissions.</w:t>
      </w:r>
      <w:r>
        <w:rPr>
          <w:rFonts w:hint="default" w:ascii="Times New Roman" w:hAnsi="Times New Roman" w:cs="Times New Roman"/>
        </w:rPr>
        <w:br w:type="textWrapping"/>
      </w:r>
      <w:r>
        <w:rPr>
          <w:rFonts w:hint="default" w:ascii="Times New Roman" w:hAnsi="Times New Roman" w:cs="Times New Roman"/>
        </w:rPr>
        <w:t>8. Implement audit logging.</w:t>
      </w:r>
      <w:r>
        <w:rPr>
          <w:rFonts w:hint="default" w:ascii="Times New Roman" w:hAnsi="Times New Roman" w:cs="Times New Roman"/>
        </w:rPr>
        <w:br w:type="textWrapping"/>
      </w:r>
      <w:r>
        <w:rPr>
          <w:rFonts w:hint="default" w:ascii="Times New Roman" w:hAnsi="Times New Roman" w:cs="Times New Roman"/>
        </w:rPr>
        <w:t>9. Implement admin dashboard.</w:t>
      </w:r>
      <w:r>
        <w:rPr>
          <w:rFonts w:hint="default" w:ascii="Times New Roman" w:hAnsi="Times New Roman" w:cs="Times New Roman"/>
        </w:rPr>
        <w:br w:type="textWrapping"/>
      </w:r>
      <w:r>
        <w:rPr>
          <w:rFonts w:hint="default" w:ascii="Times New Roman" w:hAnsi="Times New Roman" w:cs="Times New Roman"/>
        </w:rPr>
        <w:t>10. Implement user library.</w:t>
      </w:r>
      <w:r>
        <w:rPr>
          <w:rFonts w:hint="default" w:ascii="Times New Roman" w:hAnsi="Times New Roman" w:cs="Times New Roman"/>
        </w:rPr>
        <w:br w:type="textWrapping"/>
      </w:r>
      <w:r>
        <w:rPr>
          <w:rFonts w:hint="default" w:ascii="Times New Roman" w:hAnsi="Times New Roman" w:cs="Times New Roman"/>
        </w:rPr>
        <w:t>11. Implement PDF.js reader.</w:t>
      </w:r>
      <w:r>
        <w:rPr>
          <w:rFonts w:hint="default" w:ascii="Times New Roman" w:hAnsi="Times New Roman" w:cs="Times New Roman"/>
        </w:rPr>
        <w:br w:type="textWrapping"/>
      </w:r>
      <w:r>
        <w:rPr>
          <w:rFonts w:hint="default" w:ascii="Times New Roman" w:hAnsi="Times New Roman" w:cs="Times New Roman"/>
        </w:rPr>
        <w:t>12. Implement responsive/accessibility behavior.</w:t>
      </w:r>
      <w:r>
        <w:rPr>
          <w:rFonts w:hint="default" w:ascii="Times New Roman" w:hAnsi="Times New Roman" w:cs="Times New Roman"/>
        </w:rPr>
        <w:br w:type="textWrapping"/>
      </w:r>
      <w:r>
        <w:rPr>
          <w:rFonts w:hint="default" w:ascii="Times New Roman" w:hAnsi="Times New Roman" w:cs="Times New Roman"/>
        </w:rPr>
        <w:t>13. Implement security hardening.</w:t>
      </w:r>
      <w:r>
        <w:rPr>
          <w:rFonts w:hint="default" w:ascii="Times New Roman" w:hAnsi="Times New Roman" w:cs="Times New Roman"/>
        </w:rPr>
        <w:br w:type="textWrapping"/>
      </w:r>
      <w:r>
        <w:rPr>
          <w:rFonts w:hint="default" w:ascii="Times New Roman" w:hAnsi="Times New Roman" w:cs="Times New Roman"/>
        </w:rPr>
        <w:t>14. Add tests.</w:t>
      </w:r>
      <w:r>
        <w:rPr>
          <w:rFonts w:hint="default" w:ascii="Times New Roman" w:hAnsi="Times New Roman" w:cs="Times New Roman"/>
        </w:rPr>
        <w:br w:type="textWrapping"/>
      </w:r>
      <w:r>
        <w:rPr>
          <w:rFonts w:hint="default" w:ascii="Times New Roman" w:hAnsi="Times New Roman" w:cs="Times New Roman"/>
        </w:rPr>
        <w:t>15. Run the application.</w:t>
      </w:r>
      <w:r>
        <w:rPr>
          <w:rFonts w:hint="default" w:ascii="Times New Roman" w:hAnsi="Times New Roman" w:cs="Times New Roman"/>
        </w:rPr>
        <w:br w:type="textWrapping"/>
      </w:r>
      <w:r>
        <w:rPr>
          <w:rFonts w:hint="default" w:ascii="Times New Roman" w:hAnsi="Times New Roman" w:cs="Times New Roman"/>
        </w:rPr>
        <w:t>16. Test every major workflow.</w:t>
      </w:r>
      <w:r>
        <w:rPr>
          <w:rFonts w:hint="default" w:ascii="Times New Roman" w:hAnsi="Times New Roman" w:cs="Times New Roman"/>
        </w:rPr>
        <w:br w:type="textWrapping"/>
      </w:r>
      <w:r>
        <w:rPr>
          <w:rFonts w:hint="default" w:ascii="Times New Roman" w:hAnsi="Times New Roman" w:cs="Times New Roman"/>
        </w:rPr>
        <w:t>17. Fix all discovered errors.</w:t>
      </w:r>
      <w:r>
        <w:rPr>
          <w:rFonts w:hint="default" w:ascii="Times New Roman" w:hAnsi="Times New Roman" w:cs="Times New Roman"/>
        </w:rPr>
        <w:br w:type="textWrapping"/>
      </w:r>
      <w:r>
        <w:rPr>
          <w:rFonts w:hint="default" w:ascii="Times New Roman" w:hAnsi="Times New Roman" w:cs="Times New Roman"/>
        </w:rPr>
        <w:t>18. Check browser console for errors.</w:t>
      </w:r>
      <w:r>
        <w:rPr>
          <w:rFonts w:hint="default" w:ascii="Times New Roman" w:hAnsi="Times New Roman" w:cs="Times New Roman"/>
        </w:rPr>
        <w:br w:type="textWrapping"/>
      </w:r>
      <w:r>
        <w:rPr>
          <w:rFonts w:hint="default" w:ascii="Times New Roman" w:hAnsi="Times New Roman" w:cs="Times New Roman"/>
        </w:rPr>
        <w:t>19. Check server logs for errors.</w:t>
      </w:r>
      <w:r>
        <w:rPr>
          <w:rFonts w:hint="default" w:ascii="Times New Roman" w:hAnsi="Times New Roman" w:cs="Times New Roman"/>
        </w:rPr>
        <w:br w:type="textWrapping"/>
      </w:r>
      <w:r>
        <w:rPr>
          <w:rFonts w:hint="default" w:ascii="Times New Roman" w:hAnsi="Times New Roman" w:cs="Times New Roman"/>
        </w:rPr>
        <w:t>20. Verify database operations.</w:t>
      </w:r>
      <w:r>
        <w:rPr>
          <w:rFonts w:hint="default" w:ascii="Times New Roman" w:hAnsi="Times New Roman" w:cs="Times New Roman"/>
        </w:rPr>
        <w:br w:type="textWrapping"/>
      </w:r>
      <w:r>
        <w:rPr>
          <w:rFonts w:hint="default" w:ascii="Times New Roman" w:hAnsi="Times New Roman" w:cs="Times New Roman"/>
        </w:rPr>
        <w:t>21. Verify unauthorized document access is impossible.</w:t>
      </w:r>
      <w:r>
        <w:rPr>
          <w:rFonts w:hint="default" w:ascii="Times New Roman" w:hAnsi="Times New Roman" w:cs="Times New Roman"/>
        </w:rPr>
        <w:br w:type="textWrapping"/>
      </w:r>
      <w:r>
        <w:rPr>
          <w:rFonts w:hint="default" w:ascii="Times New Roman" w:hAnsi="Times New Roman" w:cs="Times New Roman"/>
        </w:rPr>
        <w:t>22. Verify audit records are created correctly.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QUALITY GATE:</w:t>
      </w:r>
      <w:r>
        <w:rPr>
          <w:rFonts w:hint="default" w:ascii="Times New Roman" w:hAnsi="Times New Roman" w:cs="Times New Roman"/>
        </w:rPr>
        <w:br w:type="textWrapping"/>
      </w:r>
      <w:r>
        <w:rPr>
          <w:rFonts w:hint="default" w:ascii="Times New Roman" w:hAnsi="Times New Roman" w:cs="Times New Roman"/>
        </w:rPr>
        <w:t>Do not claim completion until:</w:t>
      </w:r>
      <w:r>
        <w:rPr>
          <w:rFonts w:hint="default" w:ascii="Times New Roman" w:hAnsi="Times New Roman" w:cs="Times New Roman"/>
        </w:rPr>
        <w:br w:type="textWrapping"/>
      </w:r>
      <w:r>
        <w:rPr>
          <w:rFonts w:hint="default" w:ascii="Times New Roman" w:hAnsi="Times New Roman" w:cs="Times New Roman"/>
        </w:rPr>
        <w:t>- admin login works</w:t>
      </w:r>
      <w:r>
        <w:rPr>
          <w:rFonts w:hint="default" w:ascii="Times New Roman" w:hAnsi="Times New Roman" w:cs="Times New Roman"/>
        </w:rPr>
        <w:br w:type="textWrapping"/>
      </w:r>
      <w:r>
        <w:rPr>
          <w:rFonts w:hint="default" w:ascii="Times New Roman" w:hAnsi="Times New Roman" w:cs="Times New Roman"/>
        </w:rPr>
        <w:t>- upload works</w:t>
      </w:r>
      <w:r>
        <w:rPr>
          <w:rFonts w:hint="default" w:ascii="Times New Roman" w:hAnsi="Times New Roman" w:cs="Times New Roman"/>
        </w:rPr>
        <w:br w:type="textWrapping"/>
      </w:r>
      <w:r>
        <w:rPr>
          <w:rFonts w:hint="default" w:ascii="Times New Roman" w:hAnsi="Times New Roman" w:cs="Times New Roman"/>
        </w:rPr>
        <w:t>- folder/document management works</w:t>
      </w:r>
      <w:r>
        <w:rPr>
          <w:rFonts w:hint="default" w:ascii="Times New Roman" w:hAnsi="Times New Roman" w:cs="Times New Roman"/>
        </w:rPr>
        <w:br w:type="textWrapping"/>
      </w:r>
      <w:r>
        <w:rPr>
          <w:rFonts w:hint="default" w:ascii="Times New Roman" w:hAnsi="Times New Roman" w:cs="Times New Roman"/>
        </w:rPr>
        <w:t>- user creation works</w:t>
      </w:r>
      <w:r>
        <w:rPr>
          <w:rFonts w:hint="default" w:ascii="Times New Roman" w:hAnsi="Times New Roman" w:cs="Times New Roman"/>
        </w:rPr>
        <w:br w:type="textWrapping"/>
      </w:r>
      <w:r>
        <w:rPr>
          <w:rFonts w:hint="default" w:ascii="Times New Roman" w:hAnsi="Times New Roman" w:cs="Times New Roman"/>
        </w:rPr>
        <w:t>- document assignment works</w:t>
      </w:r>
      <w:r>
        <w:rPr>
          <w:rFonts w:hint="default" w:ascii="Times New Roman" w:hAnsi="Times New Roman" w:cs="Times New Roman"/>
        </w:rPr>
        <w:br w:type="textWrapping"/>
      </w:r>
      <w:r>
        <w:rPr>
          <w:rFonts w:hint="default" w:ascii="Times New Roman" w:hAnsi="Times New Roman" w:cs="Times New Roman"/>
        </w:rPr>
        <w:t>- secure URL generation works</w:t>
      </w:r>
      <w:r>
        <w:rPr>
          <w:rFonts w:hint="default" w:ascii="Times New Roman" w:hAnsi="Times New Roman" w:cs="Times New Roman"/>
        </w:rPr>
        <w:br w:type="textWrapping"/>
      </w:r>
      <w:r>
        <w:rPr>
          <w:rFonts w:hint="default" w:ascii="Times New Roman" w:hAnsi="Times New Roman" w:cs="Times New Roman"/>
        </w:rPr>
        <w:t>- user URL access works</w:t>
      </w:r>
      <w:r>
        <w:rPr>
          <w:rFonts w:hint="default" w:ascii="Times New Roman" w:hAnsi="Times New Roman" w:cs="Times New Roman"/>
        </w:rPr>
        <w:br w:type="textWrapping"/>
      </w:r>
      <w:r>
        <w:rPr>
          <w:rFonts w:hint="default" w:ascii="Times New Roman" w:hAnsi="Times New Roman" w:cs="Times New Roman"/>
        </w:rPr>
        <w:t>- only authorized PDFs are visible</w:t>
      </w:r>
      <w:r>
        <w:rPr>
          <w:rFonts w:hint="default" w:ascii="Times New Roman" w:hAnsi="Times New Roman" w:cs="Times New Roman"/>
        </w:rPr>
        <w:br w:type="textWrapping"/>
      </w:r>
      <w:r>
        <w:rPr>
          <w:rFonts w:hint="default" w:ascii="Times New Roman" w:hAnsi="Times New Roman" w:cs="Times New Roman"/>
        </w:rPr>
        <w:t>- PDF reader works</w:t>
      </w:r>
      <w:r>
        <w:rPr>
          <w:rFonts w:hint="default" w:ascii="Times New Roman" w:hAnsi="Times New Roman" w:cs="Times New Roman"/>
        </w:rPr>
        <w:br w:type="textWrapping"/>
      </w:r>
      <w:r>
        <w:rPr>
          <w:rFonts w:hint="default" w:ascii="Times New Roman" w:hAnsi="Times New Roman" w:cs="Times New Roman"/>
        </w:rPr>
        <w:t>- page jump works</w:t>
      </w:r>
      <w:r>
        <w:rPr>
          <w:rFonts w:hint="default" w:ascii="Times New Roman" w:hAnsi="Times New Roman" w:cs="Times New Roman"/>
        </w:rPr>
        <w:br w:type="textWrapping"/>
      </w:r>
      <w:r>
        <w:rPr>
          <w:rFonts w:hint="default" w:ascii="Times New Roman" w:hAnsi="Times New Roman" w:cs="Times New Roman"/>
        </w:rPr>
        <w:t>- arrow-key navigation works</w:t>
      </w:r>
      <w:r>
        <w:rPr>
          <w:rFonts w:hint="default" w:ascii="Times New Roman" w:hAnsi="Times New Roman" w:cs="Times New Roman"/>
        </w:rPr>
        <w:br w:type="textWrapping"/>
      </w:r>
      <w:r>
        <w:rPr>
          <w:rFonts w:hint="default" w:ascii="Times New Roman" w:hAnsi="Times New Roman" w:cs="Times New Roman"/>
        </w:rPr>
        <w:t>- download logging works</w:t>
      </w:r>
      <w:r>
        <w:rPr>
          <w:rFonts w:hint="default" w:ascii="Times New Roman" w:hAnsi="Times New Roman" w:cs="Times New Roman"/>
        </w:rPr>
        <w:br w:type="textWrapping"/>
      </w:r>
      <w:r>
        <w:rPr>
          <w:rFonts w:hint="default" w:ascii="Times New Roman" w:hAnsi="Times New Roman" w:cs="Times New Roman"/>
        </w:rPr>
        <w:t>- audit logs work</w:t>
      </w:r>
      <w:r>
        <w:rPr>
          <w:rFonts w:hint="default" w:ascii="Times New Roman" w:hAnsi="Times New Roman" w:cs="Times New Roman"/>
        </w:rPr>
        <w:br w:type="textWrapping"/>
      </w:r>
      <w:r>
        <w:rPr>
          <w:rFonts w:hint="default" w:ascii="Times New Roman" w:hAnsi="Times New Roman" w:cs="Times New Roman"/>
        </w:rPr>
        <w:t>- revoked access stops working</w:t>
      </w:r>
      <w:r>
        <w:rPr>
          <w:rFonts w:hint="default" w:ascii="Times New Roman" w:hAnsi="Times New Roman" w:cs="Times New Roman"/>
        </w:rPr>
        <w:br w:type="textWrapping"/>
      </w:r>
      <w:r>
        <w:rPr>
          <w:rFonts w:hint="default" w:ascii="Times New Roman" w:hAnsi="Times New Roman" w:cs="Times New Roman"/>
        </w:rPr>
        <w:t>- mobile layout works</w:t>
      </w:r>
      <w:r>
        <w:rPr>
          <w:rFonts w:hint="default" w:ascii="Times New Roman" w:hAnsi="Times New Roman" w:cs="Times New Roman"/>
        </w:rPr>
        <w:br w:type="textWrapping"/>
      </w:r>
      <w:r>
        <w:rPr>
          <w:rFonts w:hint="default" w:ascii="Times New Roman" w:hAnsi="Times New Roman" w:cs="Times New Roman"/>
        </w:rPr>
        <w:t>- desktop layout works</w:t>
      </w:r>
      <w:r>
        <w:rPr>
          <w:rFonts w:hint="default" w:ascii="Times New Roman" w:hAnsi="Times New Roman" w:cs="Times New Roman"/>
        </w:rPr>
        <w:br w:type="textWrapping"/>
      </w:r>
      <w:r>
        <w:rPr>
          <w:rFonts w:hint="default" w:ascii="Times New Roman" w:hAnsi="Times New Roman" w:cs="Times New Roman"/>
        </w:rPr>
        <w:t>- keyboard-only navigation works</w:t>
      </w:r>
      <w:r>
        <w:rPr>
          <w:rFonts w:hint="default" w:ascii="Times New Roman" w:hAnsi="Times New Roman" w:cs="Times New Roman"/>
        </w:rPr>
        <w:br w:type="textWrapping"/>
      </w:r>
      <w:r>
        <w:rPr>
          <w:rFonts w:hint="default" w:ascii="Times New Roman" w:hAnsi="Times New Roman" w:cs="Times New Roman"/>
        </w:rPr>
        <w:t>- no obvious console errors remain</w:t>
      </w:r>
      <w:r>
        <w:rPr>
          <w:rFonts w:hint="default" w:ascii="Times New Roman" w:hAnsi="Times New Roman" w:cs="Times New Roman"/>
        </w:rPr>
        <w:br w:type="textWrapping"/>
      </w:r>
      <w:r>
        <w:rPr>
          <w:rFonts w:hint="default" w:ascii="Times New Roman" w:hAnsi="Times New Roman" w:cs="Times New Roman"/>
        </w:rPr>
        <w:t>- no core feature is mocked</w:t>
      </w:r>
      <w:r>
        <w:rPr>
          <w:rFonts w:hint="default" w:ascii="Times New Roman" w:hAnsi="Times New Roman" w:cs="Times New Roman"/>
        </w:rPr>
        <w:br w:type="textWrapping"/>
      </w:r>
      <w:r>
        <w:rPr>
          <w:rFonts w:hint="default" w:ascii="Times New Roman" w:hAnsi="Times New Roman" w:cs="Times New Roman"/>
        </w:rPr>
        <w:t>- no secrets are hardcoded</w:t>
      </w:r>
      <w:r>
        <w:rPr>
          <w:rFonts w:hint="default" w:ascii="Times New Roman" w:hAnsi="Times New Roman" w:cs="Times New Roman"/>
        </w:rPr>
        <w:br w:type="textWrapping"/>
      </w:r>
      <w:r>
        <w:rPr>
          <w:rFonts w:hint="default" w:ascii="Times New Roman" w:hAnsi="Times New Roman" w:cs="Times New Roman"/>
        </w:rPr>
        <w:t>- database queries are parameterized</w:t>
      </w:r>
      <w:r>
        <w:rPr>
          <w:rFonts w:hint="default" w:ascii="Times New Roman" w:hAnsi="Times New Roman" w:cs="Times New Roman"/>
        </w:rPr>
        <w:br w:type="textWrapping"/>
      </w:r>
      <w:r>
        <w:rPr>
          <w:rFonts w:hint="default" w:ascii="Times New Roman" w:hAnsi="Times New Roman" w:cs="Times New Roman"/>
        </w:rPr>
        <w:t>- security checks are server-side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DELIVERABLES:</w:t>
      </w:r>
      <w:r>
        <w:rPr>
          <w:rFonts w:hint="default" w:ascii="Times New Roman" w:hAnsi="Times New Roman" w:cs="Times New Roman"/>
        </w:rPr>
        <w:br w:type="textWrapping"/>
      </w:r>
      <w:r>
        <w:rPr>
          <w:rFonts w:hint="default" w:ascii="Times New Roman" w:hAnsi="Times New Roman" w:cs="Times New Roman"/>
        </w:rPr>
        <w:t>Provide:</w:t>
      </w:r>
      <w:r>
        <w:rPr>
          <w:rFonts w:hint="default" w:ascii="Times New Roman" w:hAnsi="Times New Roman" w:cs="Times New Roman"/>
        </w:rPr>
        <w:br w:type="textWrapping"/>
      </w:r>
      <w:r>
        <w:rPr>
          <w:rFonts w:hint="default" w:ascii="Times New Roman" w:hAnsi="Times New Roman" w:cs="Times New Roman"/>
        </w:rPr>
        <w:t>1. Complete source code.</w:t>
      </w:r>
      <w:r>
        <w:rPr>
          <w:rFonts w:hint="default" w:ascii="Times New Roman" w:hAnsi="Times New Roman" w:cs="Times New Roman"/>
        </w:rPr>
        <w:br w:type="textWrapping"/>
      </w:r>
      <w:r>
        <w:rPr>
          <w:rFonts w:hint="default" w:ascii="Times New Roman" w:hAnsi="Times New Roman" w:cs="Times New Roman"/>
        </w:rPr>
        <w:t>2. Database schema/migrations.</w:t>
      </w:r>
      <w:r>
        <w:rPr>
          <w:rFonts w:hint="default" w:ascii="Times New Roman" w:hAnsi="Times New Roman" w:cs="Times New Roman"/>
        </w:rPr>
        <w:br w:type="textWrapping"/>
      </w:r>
      <w:r>
        <w:rPr>
          <w:rFonts w:hint="default" w:ascii="Times New Roman" w:hAnsi="Times New Roman" w:cs="Times New Roman"/>
        </w:rPr>
        <w:t>3. Configuration example file such as .env.example.</w:t>
      </w:r>
      <w:r>
        <w:rPr>
          <w:rFonts w:hint="default" w:ascii="Times New Roman" w:hAnsi="Times New Roman" w:cs="Times New Roman"/>
        </w:rPr>
        <w:br w:type="textWrapping"/>
      </w:r>
      <w:r>
        <w:rPr>
          <w:rFonts w:hint="default" w:ascii="Times New Roman" w:hAnsi="Times New Roman" w:cs="Times New Roman"/>
        </w:rPr>
        <w:t>4. Setup/installation instructions.</w:t>
      </w:r>
      <w:r>
        <w:rPr>
          <w:rFonts w:hint="default" w:ascii="Times New Roman" w:hAnsi="Times New Roman" w:cs="Times New Roman"/>
        </w:rPr>
        <w:br w:type="textWrapping"/>
      </w:r>
      <w:r>
        <w:rPr>
          <w:rFonts w:hint="default" w:ascii="Times New Roman" w:hAnsi="Times New Roman" w:cs="Times New Roman"/>
        </w:rPr>
        <w:t>5. Apache/Nginx deployment guidance.</w:t>
      </w:r>
      <w:r>
        <w:rPr>
          <w:rFonts w:hint="default" w:ascii="Times New Roman" w:hAnsi="Times New Roman" w:cs="Times New Roman"/>
        </w:rPr>
        <w:br w:type="textWrapping"/>
      </w:r>
      <w:r>
        <w:rPr>
          <w:rFonts w:hint="default" w:ascii="Times New Roman" w:hAnsi="Times New Roman" w:cs="Times New Roman"/>
        </w:rPr>
        <w:t>6. README.</w:t>
      </w:r>
      <w:r>
        <w:rPr>
          <w:rFonts w:hint="default" w:ascii="Times New Roman" w:hAnsi="Times New Roman" w:cs="Times New Roman"/>
        </w:rPr>
        <w:br w:type="textWrapping"/>
      </w:r>
      <w:r>
        <w:rPr>
          <w:rFonts w:hint="default" w:ascii="Times New Roman" w:hAnsi="Times New Roman" w:cs="Times New Roman"/>
        </w:rPr>
        <w:t>7. Test instructions.</w:t>
      </w:r>
      <w:r>
        <w:rPr>
          <w:rFonts w:hint="default" w:ascii="Times New Roman" w:hAnsi="Times New Roman" w:cs="Times New Roman"/>
        </w:rPr>
        <w:br w:type="textWrapping"/>
      </w:r>
      <w:r>
        <w:rPr>
          <w:rFonts w:hint="default" w:ascii="Times New Roman" w:hAnsi="Times New Roman" w:cs="Times New Roman"/>
        </w:rPr>
        <w:t>8. Seed/admin creation procedure.</w:t>
      </w:r>
      <w:r>
        <w:rPr>
          <w:rFonts w:hint="default" w:ascii="Times New Roman" w:hAnsi="Times New Roman" w:cs="Times New Roman"/>
        </w:rPr>
        <w:br w:type="textWrapping"/>
      </w:r>
      <w:r>
        <w:rPr>
          <w:rFonts w:hint="default" w:ascii="Times New Roman" w:hAnsi="Times New Roman" w:cs="Times New Roman"/>
        </w:rPr>
        <w:t>9. Clear explanation of folder/storage permissions.</w:t>
      </w:r>
      <w:r>
        <w:rPr>
          <w:rFonts w:hint="default" w:ascii="Times New Roman" w:hAnsi="Times New Roman" w:cs="Times New Roman"/>
        </w:rPr>
        <w:br w:type="textWrapping"/>
      </w:r>
      <w:r>
        <w:rPr>
          <w:rFonts w:hint="default" w:ascii="Times New Roman" w:hAnsi="Times New Roman" w:cs="Times New Roman"/>
        </w:rPr>
        <w:t>10. Security checklist.</w:t>
      </w:r>
      <w:r>
        <w:rPr>
          <w:rFonts w:hint="default" w:ascii="Times New Roman" w:hAnsi="Times New Roman" w:cs="Times New Roman"/>
        </w:rPr>
        <w:br w:type="textWrapping"/>
      </w:r>
      <w:r>
        <w:rPr>
          <w:rFonts w:hint="default" w:ascii="Times New Roman" w:hAnsi="Times New Roman" w:cs="Times New Roman"/>
        </w:rPr>
        <w:t>11. Accessibility checklist.</w:t>
      </w:r>
      <w:r>
        <w:rPr>
          <w:rFonts w:hint="default" w:ascii="Times New Roman" w:hAnsi="Times New Roman" w:cs="Times New Roman"/>
        </w:rPr>
        <w:br w:type="textWrapping"/>
      </w:r>
      <w:r>
        <w:rPr>
          <w:rFonts w:hint="default" w:ascii="Times New Roman" w:hAnsi="Times New Roman" w:cs="Times New Roman"/>
        </w:rPr>
        <w:t>12. Performance/scaling notes.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MOST IMPORTANT:</w:t>
      </w:r>
      <w:r>
        <w:rPr>
          <w:rFonts w:hint="default" w:ascii="Times New Roman" w:hAnsi="Times New Roman" w:cs="Times New Roman"/>
        </w:rPr>
        <w:br w:type="textWrapping"/>
      </w:r>
      <w:r>
        <w:rPr>
          <w:rFonts w:hint="default" w:ascii="Times New Roman" w:hAnsi="Times New Roman" w:cs="Times New Roman"/>
        </w:rPr>
        <w:t>Build the actual application, not just a design or prototype. If you encounter an implementation problem, diagnose and fix it instead of replacing the requirement with a mock. Keep Version 1 simple but robust, and make every major component extensible for future versions.</w:t>
      </w:r>
    </w:p>
    <w:p w14:paraId="1F15A8D0">
      <w:pPr>
        <w:pStyle w:val="2"/>
        <w:rPr>
          <w:rFonts w:hint="default" w:ascii="Times New Roman" w:hAnsi="Times New Roman" w:cs="Times New Roman"/>
        </w:rPr>
      </w:pPr>
      <w:r>
        <w:rPr>
          <w:rFonts w:hint="default" w:ascii="Times New Roman" w:hAnsi="Times New Roman" w:cs="Times New Roman"/>
        </w:rPr>
        <w:t>21. Recommended Antigravity Execution Strategy</w:t>
      </w:r>
    </w:p>
    <w:p w14:paraId="1D9CF6B9">
      <w:pPr>
        <w:rPr>
          <w:rFonts w:hint="default" w:ascii="Times New Roman" w:hAnsi="Times New Roman" w:cs="Times New Roman"/>
        </w:rPr>
      </w:pPr>
      <w:r>
        <w:rPr>
          <w:rFonts w:hint="default" w:ascii="Times New Roman" w:hAnsi="Times New Roman" w:cs="Times New Roman"/>
        </w:rPr>
        <w:t>For best results, use the master prompt as the initial project instruction. Then ask Antigravity to work in verified increments rather than attempting an untested giant implementation in one step.</w:t>
      </w:r>
    </w:p>
    <w:p w14:paraId="755BC38F">
      <w:pPr>
        <w:pStyle w:val="29"/>
        <w:rPr>
          <w:rFonts w:hint="default" w:ascii="Times New Roman" w:hAnsi="Times New Roman" w:cs="Times New Roman"/>
        </w:rPr>
      </w:pPr>
      <w:r>
        <w:rPr>
          <w:rFonts w:hint="default" w:ascii="Times New Roman" w:hAnsi="Times New Roman" w:cs="Times New Roman"/>
        </w:rPr>
        <w:t>First: architecture + project scaffolding + database.</w:t>
      </w:r>
    </w:p>
    <w:p w14:paraId="394F38FA">
      <w:pPr>
        <w:pStyle w:val="29"/>
        <w:rPr>
          <w:rFonts w:hint="default" w:ascii="Times New Roman" w:hAnsi="Times New Roman" w:cs="Times New Roman"/>
        </w:rPr>
      </w:pPr>
      <w:r>
        <w:rPr>
          <w:rFonts w:hint="default" w:ascii="Times New Roman" w:hAnsi="Times New Roman" w:cs="Times New Roman"/>
        </w:rPr>
        <w:t>Second: admin authentication + user management.</w:t>
      </w:r>
    </w:p>
    <w:p w14:paraId="730EF31B">
      <w:pPr>
        <w:pStyle w:val="29"/>
        <w:rPr>
          <w:rFonts w:hint="default" w:ascii="Times New Roman" w:hAnsi="Times New Roman" w:cs="Times New Roman"/>
        </w:rPr>
      </w:pPr>
      <w:r>
        <w:rPr>
          <w:rFonts w:hint="default" w:ascii="Times New Roman" w:hAnsi="Times New Roman" w:cs="Times New Roman"/>
        </w:rPr>
        <w:t>Third: upload/storage + permissions.</w:t>
      </w:r>
    </w:p>
    <w:p w14:paraId="1CA2147A">
      <w:pPr>
        <w:pStyle w:val="29"/>
        <w:rPr>
          <w:rFonts w:hint="default" w:ascii="Times New Roman" w:hAnsi="Times New Roman" w:cs="Times New Roman"/>
        </w:rPr>
      </w:pPr>
      <w:r>
        <w:rPr>
          <w:rFonts w:hint="default" w:ascii="Times New Roman" w:hAnsi="Times New Roman" w:cs="Times New Roman"/>
        </w:rPr>
        <w:t>Fourth: unique URLs + end-user library.</w:t>
      </w:r>
    </w:p>
    <w:p w14:paraId="0344A831">
      <w:pPr>
        <w:pStyle w:val="29"/>
        <w:rPr>
          <w:rFonts w:hint="default" w:ascii="Times New Roman" w:hAnsi="Times New Roman" w:cs="Times New Roman"/>
        </w:rPr>
      </w:pPr>
      <w:r>
        <w:rPr>
          <w:rFonts w:hint="default" w:ascii="Times New Roman" w:hAnsi="Times New Roman" w:cs="Times New Roman"/>
        </w:rPr>
        <w:t>Fifth: PDF.js reader.</w:t>
      </w:r>
    </w:p>
    <w:p w14:paraId="7AA7487A">
      <w:pPr>
        <w:pStyle w:val="29"/>
        <w:rPr>
          <w:rFonts w:hint="default" w:ascii="Times New Roman" w:hAnsi="Times New Roman" w:cs="Times New Roman"/>
        </w:rPr>
      </w:pPr>
      <w:r>
        <w:rPr>
          <w:rFonts w:hint="default" w:ascii="Times New Roman" w:hAnsi="Times New Roman" w:cs="Times New Roman"/>
        </w:rPr>
        <w:t>Sixth: audit logging.</w:t>
      </w:r>
    </w:p>
    <w:p w14:paraId="6F645A48">
      <w:pPr>
        <w:pStyle w:val="29"/>
        <w:rPr>
          <w:rFonts w:hint="default" w:ascii="Times New Roman" w:hAnsi="Times New Roman" w:cs="Times New Roman"/>
        </w:rPr>
      </w:pPr>
      <w:r>
        <w:rPr>
          <w:rFonts w:hint="default" w:ascii="Times New Roman" w:hAnsi="Times New Roman" w:cs="Times New Roman"/>
        </w:rPr>
        <w:t>Seventh: security/accessibility hardening.</w:t>
      </w:r>
    </w:p>
    <w:p w14:paraId="7653BD5F">
      <w:pPr>
        <w:pStyle w:val="29"/>
        <w:rPr>
          <w:rFonts w:hint="default" w:ascii="Times New Roman" w:hAnsi="Times New Roman" w:cs="Times New Roman"/>
        </w:rPr>
      </w:pPr>
      <w:r>
        <w:rPr>
          <w:rFonts w:hint="default" w:ascii="Times New Roman" w:hAnsi="Times New Roman" w:cs="Times New Roman"/>
        </w:rPr>
        <w:t>Eighth: concurrency/performance testing.</w:t>
      </w:r>
    </w:p>
    <w:p w14:paraId="59FB5D13">
      <w:pPr>
        <w:pStyle w:val="29"/>
        <w:rPr>
          <w:rFonts w:hint="default" w:ascii="Times New Roman" w:hAnsi="Times New Roman" w:cs="Times New Roman"/>
        </w:rPr>
      </w:pPr>
      <w:r>
        <w:rPr>
          <w:rFonts w:hint="default" w:ascii="Times New Roman" w:hAnsi="Times New Roman" w:cs="Times New Roman"/>
        </w:rPr>
        <w:t>Ninth: final end-to-end verification and bug fixing.</w:t>
      </w:r>
    </w:p>
    <w:p w14:paraId="0BFCD14E">
      <w:pPr>
        <w:pStyle w:val="2"/>
        <w:rPr>
          <w:rFonts w:hint="default" w:ascii="Times New Roman" w:hAnsi="Times New Roman" w:cs="Times New Roman"/>
        </w:rPr>
      </w:pPr>
      <w:r>
        <w:rPr>
          <w:rFonts w:hint="default" w:ascii="Times New Roman" w:hAnsi="Times New Roman" w:cs="Times New Roman"/>
        </w:rPr>
        <w:t>22. Final Product Vision</w:t>
      </w:r>
    </w:p>
    <w:p w14:paraId="36F9F4C7">
      <w:pPr>
        <w:rPr>
          <w:rFonts w:hint="default" w:ascii="Times New Roman" w:hAnsi="Times New Roman" w:cs="Times New Roman"/>
        </w:rPr>
      </w:pPr>
      <w:r>
        <w:rPr>
          <w:rFonts w:hint="default" w:ascii="Times New Roman" w:hAnsi="Times New Roman" w:cs="Times New Roman"/>
        </w:rPr>
        <w:t>The finished system should feel like a secure digital document portal rather than a simple PDF viewer. Administrators control what each recipient can access, recipients get a simple and accessible reading experience, and the organization retains a reliable timestamped audit trail. The architecture should remain deliberately simple in Version 1 while providing clean extension points for advanced accessibility, security, analytics and scale.</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1040F">
    <w:pPr>
      <w:pStyle w:val="18"/>
      <w:jc w:val="center"/>
    </w:pPr>
    <w:r>
      <w:t>Secure PDF Distribution &amp; Accessible Document Reader — Project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216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GOKUL V 19</cp:lastModifiedBy>
  <dcterms:modified xsi:type="dcterms:W3CDTF">2026-08-16T17:56:13Z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5CA2B317D93F45EC9DA2910659F3AB60_12</vt:lpwstr>
  </property>
</Properties>
</file>